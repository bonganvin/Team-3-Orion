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AA415" w14:textId="77777777" w:rsidR="00807F04" w:rsidRDefault="00807F04" w:rsidP="00807F04">
      <w:pPr>
        <w:rPr>
          <w:rFonts w:eastAsia="Times New Roman"/>
          <w:lang w:val="en-ZA" w:eastAsia="en-ZA"/>
        </w:rPr>
      </w:pPr>
    </w:p>
    <w:p w14:paraId="7E0009C9" w14:textId="77777777" w:rsidR="00807F04" w:rsidRDefault="00807F04" w:rsidP="00807F04">
      <w:pPr>
        <w:rPr>
          <w:rFonts w:eastAsia="Times New Roman"/>
          <w:lang w:val="en-ZA" w:eastAsia="en-ZA"/>
        </w:rPr>
      </w:pPr>
    </w:p>
    <w:p w14:paraId="0DAC3D85" w14:textId="77777777" w:rsidR="00807F04" w:rsidRDefault="00807F04" w:rsidP="00807F04">
      <w:pPr>
        <w:rPr>
          <w:rFonts w:eastAsia="Times New Roman"/>
          <w:lang w:val="en-ZA" w:eastAsia="en-ZA"/>
        </w:rPr>
      </w:pPr>
    </w:p>
    <w:p w14:paraId="39699A4D" w14:textId="77777777" w:rsidR="00807F04" w:rsidRDefault="00807F04" w:rsidP="00807F04">
      <w:pPr>
        <w:rPr>
          <w:rFonts w:eastAsia="Times New Roman"/>
          <w:lang w:val="en-ZA" w:eastAsia="en-ZA"/>
        </w:rPr>
      </w:pPr>
    </w:p>
    <w:p w14:paraId="033EB3C3" w14:textId="77777777" w:rsidR="00807F04" w:rsidRDefault="00807F04" w:rsidP="00807F04">
      <w:pPr>
        <w:rPr>
          <w:rFonts w:eastAsia="Times New Roman"/>
          <w:lang w:val="en-ZA" w:eastAsia="en-ZA"/>
        </w:rPr>
      </w:pPr>
    </w:p>
    <w:p w14:paraId="59DACA49" w14:textId="77777777" w:rsidR="00807F04" w:rsidRDefault="00807F04" w:rsidP="00807F04">
      <w:pPr>
        <w:rPr>
          <w:rFonts w:eastAsia="Times New Roman"/>
          <w:lang w:val="en-ZA" w:eastAsia="en-ZA"/>
        </w:rPr>
      </w:pPr>
    </w:p>
    <w:p w14:paraId="45914C7D" w14:textId="77777777" w:rsidR="00807F04" w:rsidRDefault="00807F04" w:rsidP="00807F04">
      <w:pPr>
        <w:rPr>
          <w:rFonts w:eastAsia="Times New Roman"/>
          <w:lang w:val="en-ZA" w:eastAsia="en-ZA"/>
        </w:rPr>
      </w:pPr>
    </w:p>
    <w:p w14:paraId="4664A63A" w14:textId="09F17C0C" w:rsidR="00807F04" w:rsidRPr="008C3628" w:rsidRDefault="00807F04" w:rsidP="008C3628">
      <w:pPr>
        <w:spacing w:after="0" w:line="240" w:lineRule="auto"/>
        <w:rPr>
          <w:rFonts w:ascii="Yu Gothic UI Semibold" w:eastAsia="Yu Gothic UI Semibold" w:hAnsi="Yu Gothic UI Semibold"/>
          <w:color w:val="002060"/>
          <w:sz w:val="72"/>
          <w:szCs w:val="72"/>
          <w:lang w:val="en-ZA" w:eastAsia="en-ZA"/>
        </w:rPr>
      </w:pPr>
      <w:r w:rsidRPr="008C3628">
        <w:rPr>
          <w:rFonts w:ascii="Yu Gothic UI Semibold" w:eastAsia="Yu Gothic UI Semibold" w:hAnsi="Yu Gothic UI Semibold"/>
          <w:color w:val="002060"/>
          <w:sz w:val="72"/>
          <w:szCs w:val="72"/>
          <w:lang w:val="en-ZA" w:eastAsia="en-ZA"/>
        </w:rPr>
        <w:t xml:space="preserve">Orion </w:t>
      </w:r>
      <w:r w:rsidR="00FB11F3">
        <w:rPr>
          <w:rFonts w:ascii="Yu Gothic UI Semibold" w:eastAsia="Yu Gothic UI Semibold" w:hAnsi="Yu Gothic UI Semibold"/>
          <w:color w:val="002060"/>
          <w:sz w:val="72"/>
          <w:szCs w:val="72"/>
          <w:lang w:val="en-ZA" w:eastAsia="en-ZA"/>
        </w:rPr>
        <w:t>User</w:t>
      </w:r>
      <w:r w:rsidRPr="008C3628">
        <w:rPr>
          <w:rFonts w:ascii="Yu Gothic UI Semibold" w:eastAsia="Yu Gothic UI Semibold" w:hAnsi="Yu Gothic UI Semibold"/>
          <w:color w:val="002060"/>
          <w:sz w:val="72"/>
          <w:szCs w:val="72"/>
          <w:lang w:val="en-ZA" w:eastAsia="en-ZA"/>
        </w:rPr>
        <w:t xml:space="preserve"> Manual</w:t>
      </w:r>
    </w:p>
    <w:p w14:paraId="1E49D158" w14:textId="77777777" w:rsidR="00807F04" w:rsidRPr="00FB11F3" w:rsidRDefault="00807F04" w:rsidP="008C3628">
      <w:pPr>
        <w:spacing w:after="0" w:line="240" w:lineRule="auto"/>
        <w:rPr>
          <w:rFonts w:ascii="Yu Gothic UI Semibold" w:eastAsia="Yu Gothic UI Semibold" w:hAnsi="Yu Gothic UI Semibold"/>
          <w:color w:val="F28D2C" w:themeColor="accent4"/>
          <w:sz w:val="56"/>
          <w:szCs w:val="56"/>
          <w:lang w:val="en-ZA" w:eastAsia="en-ZA"/>
        </w:rPr>
      </w:pPr>
      <w:r w:rsidRPr="00FB11F3">
        <w:rPr>
          <w:rFonts w:ascii="Yu Gothic UI Semibold" w:eastAsia="Yu Gothic UI Semibold" w:hAnsi="Yu Gothic UI Semibold"/>
          <w:color w:val="F28D2C" w:themeColor="accent4"/>
          <w:sz w:val="56"/>
          <w:szCs w:val="56"/>
          <w:lang w:val="en-ZA" w:eastAsia="en-ZA"/>
        </w:rPr>
        <w:t>Original Vision Systems</w:t>
      </w:r>
    </w:p>
    <w:p w14:paraId="0FBC4118" w14:textId="00C3C44E" w:rsidR="00807F04" w:rsidRPr="00FF6EE1" w:rsidRDefault="00807F04" w:rsidP="00807F04">
      <w:pPr>
        <w:rPr>
          <w:rFonts w:ascii="Yu Gothic UI Semibold" w:eastAsia="Yu Gothic UI Semibold" w:hAnsi="Yu Gothic UI Semibold" w:cs="Times New Roman"/>
          <w:color w:val="002060"/>
          <w:sz w:val="40"/>
          <w:szCs w:val="40"/>
          <w:lang w:val="en-ZA" w:eastAsia="en-ZA"/>
        </w:rPr>
      </w:pPr>
      <w:r w:rsidRPr="008C3628">
        <w:rPr>
          <w:rFonts w:ascii="Yu Gothic UI Semibold" w:eastAsia="Yu Gothic UI Semibold" w:hAnsi="Yu Gothic UI Semibold" w:cs="Times New Roman"/>
          <w:color w:val="002060"/>
          <w:sz w:val="40"/>
          <w:szCs w:val="40"/>
          <w:lang w:val="en-ZA" w:eastAsia="en-ZA"/>
        </w:rPr>
        <w:t>October 2021</w:t>
      </w:r>
    </w:p>
    <w:p w14:paraId="334D1B3B" w14:textId="301A757C" w:rsidR="00807F04" w:rsidRDefault="00807F04" w:rsidP="00807F04">
      <w:pPr>
        <w:rPr>
          <w:rFonts w:ascii="Times New Roman" w:eastAsia="Times New Roman" w:hAnsi="Times New Roman" w:cs="Times New Roman"/>
          <w:color w:val="auto"/>
          <w:lang w:val="en-ZA" w:eastAsia="en-ZA"/>
        </w:rPr>
      </w:pPr>
    </w:p>
    <w:p w14:paraId="21AD4FC6" w14:textId="6112CCD6" w:rsidR="00807F04" w:rsidRDefault="00807F04" w:rsidP="00807F04">
      <w:pPr>
        <w:rPr>
          <w:rFonts w:ascii="Times New Roman" w:eastAsia="Times New Roman" w:hAnsi="Times New Roman" w:cs="Times New Roman"/>
          <w:color w:val="auto"/>
          <w:lang w:val="en-ZA" w:eastAsia="en-ZA"/>
        </w:rPr>
      </w:pPr>
    </w:p>
    <w:sdt>
      <w:sdtPr>
        <w:rPr>
          <w:rFonts w:asciiTheme="minorHAnsi" w:eastAsiaTheme="minorHAnsi" w:hAnsiTheme="minorHAnsi" w:cstheme="minorBidi"/>
          <w:color w:val="212120" w:themeColor="text1"/>
          <w:sz w:val="24"/>
          <w:szCs w:val="24"/>
          <w:u w:val="none"/>
        </w:rPr>
        <w:id w:val="1445734940"/>
        <w:docPartObj>
          <w:docPartGallery w:val="Table of Contents"/>
          <w:docPartUnique/>
        </w:docPartObj>
      </w:sdtPr>
      <w:sdtEndPr>
        <w:rPr>
          <w:b/>
          <w:bCs/>
          <w:noProof/>
        </w:rPr>
      </w:sdtEndPr>
      <w:sdtContent>
        <w:p w14:paraId="7D7EAB83" w14:textId="0F527139" w:rsidR="00523FDB" w:rsidRPr="00E43B1E" w:rsidRDefault="00523FDB" w:rsidP="00E6495E">
          <w:pPr>
            <w:pStyle w:val="TOCHeading"/>
            <w:numPr>
              <w:ilvl w:val="0"/>
              <w:numId w:val="0"/>
            </w:numPr>
            <w:ind w:left="360"/>
            <w:rPr>
              <w:rStyle w:val="Heading1Char"/>
              <w:rFonts w:ascii="Yu Gothic UI Semibold" w:eastAsia="Yu Gothic UI Semibold" w:hAnsi="Yu Gothic UI Semibold"/>
            </w:rPr>
          </w:pPr>
          <w:r w:rsidRPr="00E43B1E">
            <w:rPr>
              <w:rStyle w:val="Heading1Char"/>
              <w:rFonts w:ascii="Yu Gothic UI Semibold" w:eastAsia="Yu Gothic UI Semibold" w:hAnsi="Yu Gothic UI Semibold"/>
            </w:rPr>
            <w:t>Contents</w:t>
          </w:r>
        </w:p>
        <w:p w14:paraId="0046E649" w14:textId="1D02194E" w:rsidR="00BA56E4" w:rsidRDefault="00523FDB">
          <w:pPr>
            <w:pStyle w:val="TOC1"/>
            <w:tabs>
              <w:tab w:val="left" w:pos="440"/>
              <w:tab w:val="right" w:leader="dot" w:pos="9350"/>
            </w:tabs>
            <w:rPr>
              <w:rFonts w:eastAsiaTheme="minorEastAsia"/>
              <w:noProof/>
              <w:color w:val="auto"/>
              <w:sz w:val="22"/>
              <w:szCs w:val="22"/>
              <w:lang w:val="en-ZA" w:eastAsia="en-ZA"/>
            </w:rPr>
          </w:pPr>
          <w:r>
            <w:fldChar w:fldCharType="begin"/>
          </w:r>
          <w:r>
            <w:instrText xml:space="preserve"> TOC \o "1-3" \h \z \u </w:instrText>
          </w:r>
          <w:r>
            <w:fldChar w:fldCharType="separate"/>
          </w:r>
          <w:hyperlink w:anchor="_Toc85429297" w:history="1">
            <w:r w:rsidR="00BA56E4" w:rsidRPr="003D7C56">
              <w:rPr>
                <w:rStyle w:val="Hyperlink"/>
                <w:rFonts w:ascii="Yu Gothic UI Semibold" w:eastAsia="Yu Gothic UI Semibold" w:hAnsi="Yu Gothic UI Semibold"/>
                <w:noProof/>
                <w:lang w:val="en-ZA" w:eastAsia="en-ZA"/>
              </w:rPr>
              <w:t>1.</w:t>
            </w:r>
            <w:r w:rsidR="00BA56E4">
              <w:rPr>
                <w:rFonts w:eastAsiaTheme="minorEastAsia"/>
                <w:noProof/>
                <w:color w:val="auto"/>
                <w:sz w:val="22"/>
                <w:szCs w:val="22"/>
                <w:lang w:val="en-ZA" w:eastAsia="en-ZA"/>
              </w:rPr>
              <w:tab/>
            </w:r>
            <w:r w:rsidR="00BA56E4" w:rsidRPr="003D7C56">
              <w:rPr>
                <w:rStyle w:val="Hyperlink"/>
                <w:rFonts w:ascii="Yu Gothic UI Semibold" w:eastAsia="Yu Gothic UI Semibold" w:hAnsi="Yu Gothic UI Semibold"/>
                <w:noProof/>
                <w:lang w:val="en-ZA" w:eastAsia="en-ZA"/>
              </w:rPr>
              <w:t>Introduction</w:t>
            </w:r>
            <w:r w:rsidR="00BA56E4">
              <w:rPr>
                <w:noProof/>
                <w:webHidden/>
              </w:rPr>
              <w:tab/>
            </w:r>
            <w:r w:rsidR="00BA56E4">
              <w:rPr>
                <w:noProof/>
                <w:webHidden/>
              </w:rPr>
              <w:fldChar w:fldCharType="begin"/>
            </w:r>
            <w:r w:rsidR="00BA56E4">
              <w:rPr>
                <w:noProof/>
                <w:webHidden/>
              </w:rPr>
              <w:instrText xml:space="preserve"> PAGEREF _Toc85429297 \h </w:instrText>
            </w:r>
            <w:r w:rsidR="00BA56E4">
              <w:rPr>
                <w:noProof/>
                <w:webHidden/>
              </w:rPr>
            </w:r>
            <w:r w:rsidR="00BA56E4">
              <w:rPr>
                <w:noProof/>
                <w:webHidden/>
              </w:rPr>
              <w:fldChar w:fldCharType="separate"/>
            </w:r>
            <w:r w:rsidR="00BA56E4">
              <w:rPr>
                <w:noProof/>
                <w:webHidden/>
              </w:rPr>
              <w:t>4</w:t>
            </w:r>
            <w:r w:rsidR="00BA56E4">
              <w:rPr>
                <w:noProof/>
                <w:webHidden/>
              </w:rPr>
              <w:fldChar w:fldCharType="end"/>
            </w:r>
          </w:hyperlink>
        </w:p>
        <w:p w14:paraId="3AFD2256" w14:textId="1924FA33" w:rsidR="00BA56E4" w:rsidRDefault="00BA56E4">
          <w:pPr>
            <w:pStyle w:val="TOC2"/>
            <w:tabs>
              <w:tab w:val="right" w:leader="dot" w:pos="9350"/>
            </w:tabs>
            <w:rPr>
              <w:rFonts w:eastAsiaTheme="minorEastAsia"/>
              <w:noProof/>
              <w:color w:val="auto"/>
              <w:sz w:val="22"/>
              <w:szCs w:val="22"/>
              <w:lang w:val="en-ZA" w:eastAsia="en-ZA"/>
            </w:rPr>
          </w:pPr>
          <w:hyperlink w:anchor="_Toc85429298" w:history="1">
            <w:r w:rsidRPr="003D7C56">
              <w:rPr>
                <w:rStyle w:val="Hyperlink"/>
                <w:rFonts w:ascii="Yu Gothic Medium" w:eastAsia="Yu Gothic Medium" w:hAnsi="Yu Gothic Medium"/>
                <w:noProof/>
              </w:rPr>
              <w:t>Welcome to the Orion User Manual</w:t>
            </w:r>
            <w:r>
              <w:rPr>
                <w:noProof/>
                <w:webHidden/>
              </w:rPr>
              <w:tab/>
            </w:r>
            <w:r>
              <w:rPr>
                <w:noProof/>
                <w:webHidden/>
              </w:rPr>
              <w:fldChar w:fldCharType="begin"/>
            </w:r>
            <w:r>
              <w:rPr>
                <w:noProof/>
                <w:webHidden/>
              </w:rPr>
              <w:instrText xml:space="preserve"> PAGEREF _Toc85429298 \h </w:instrText>
            </w:r>
            <w:r>
              <w:rPr>
                <w:noProof/>
                <w:webHidden/>
              </w:rPr>
            </w:r>
            <w:r>
              <w:rPr>
                <w:noProof/>
                <w:webHidden/>
              </w:rPr>
              <w:fldChar w:fldCharType="separate"/>
            </w:r>
            <w:r>
              <w:rPr>
                <w:noProof/>
                <w:webHidden/>
              </w:rPr>
              <w:t>4</w:t>
            </w:r>
            <w:r>
              <w:rPr>
                <w:noProof/>
                <w:webHidden/>
              </w:rPr>
              <w:fldChar w:fldCharType="end"/>
            </w:r>
          </w:hyperlink>
        </w:p>
        <w:p w14:paraId="1C1B1057" w14:textId="330AE158" w:rsidR="00BA56E4" w:rsidRDefault="00BA56E4">
          <w:pPr>
            <w:pStyle w:val="TOC2"/>
            <w:tabs>
              <w:tab w:val="right" w:leader="dot" w:pos="9350"/>
            </w:tabs>
            <w:rPr>
              <w:rFonts w:eastAsiaTheme="minorEastAsia"/>
              <w:noProof/>
              <w:color w:val="auto"/>
              <w:sz w:val="22"/>
              <w:szCs w:val="22"/>
              <w:lang w:val="en-ZA" w:eastAsia="en-ZA"/>
            </w:rPr>
          </w:pPr>
          <w:hyperlink w:anchor="_Toc85429299" w:history="1">
            <w:r w:rsidRPr="003D7C56">
              <w:rPr>
                <w:rStyle w:val="Hyperlink"/>
                <w:rFonts w:ascii="Yu Gothic Medium" w:eastAsia="Yu Gothic Medium" w:hAnsi="Yu Gothic Medium"/>
                <w:noProof/>
              </w:rPr>
              <w:t>What’s covered?</w:t>
            </w:r>
            <w:r>
              <w:rPr>
                <w:noProof/>
                <w:webHidden/>
              </w:rPr>
              <w:tab/>
            </w:r>
            <w:r>
              <w:rPr>
                <w:noProof/>
                <w:webHidden/>
              </w:rPr>
              <w:fldChar w:fldCharType="begin"/>
            </w:r>
            <w:r>
              <w:rPr>
                <w:noProof/>
                <w:webHidden/>
              </w:rPr>
              <w:instrText xml:space="preserve"> PAGEREF _Toc85429299 \h </w:instrText>
            </w:r>
            <w:r>
              <w:rPr>
                <w:noProof/>
                <w:webHidden/>
              </w:rPr>
            </w:r>
            <w:r>
              <w:rPr>
                <w:noProof/>
                <w:webHidden/>
              </w:rPr>
              <w:fldChar w:fldCharType="separate"/>
            </w:r>
            <w:r>
              <w:rPr>
                <w:noProof/>
                <w:webHidden/>
              </w:rPr>
              <w:t>4</w:t>
            </w:r>
            <w:r>
              <w:rPr>
                <w:noProof/>
                <w:webHidden/>
              </w:rPr>
              <w:fldChar w:fldCharType="end"/>
            </w:r>
          </w:hyperlink>
        </w:p>
        <w:p w14:paraId="554EAC53" w14:textId="1A58CD4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0" w:history="1">
            <w:r w:rsidRPr="003D7C56">
              <w:rPr>
                <w:rStyle w:val="Hyperlink"/>
                <w:rFonts w:ascii="Yu Gothic UI Semibold" w:eastAsia="Yu Gothic UI Semibold" w:hAnsi="Yu Gothic UI Semibold"/>
                <w:noProof/>
                <w:lang w:val="en-ZA" w:eastAsia="en-ZA"/>
              </w:rPr>
              <w:t>2.</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lang w:val="en-ZA" w:eastAsia="en-ZA"/>
              </w:rPr>
              <w:t>Contact Information</w:t>
            </w:r>
            <w:r>
              <w:rPr>
                <w:noProof/>
                <w:webHidden/>
              </w:rPr>
              <w:tab/>
            </w:r>
            <w:r>
              <w:rPr>
                <w:noProof/>
                <w:webHidden/>
              </w:rPr>
              <w:fldChar w:fldCharType="begin"/>
            </w:r>
            <w:r>
              <w:rPr>
                <w:noProof/>
                <w:webHidden/>
              </w:rPr>
              <w:instrText xml:space="preserve"> PAGEREF _Toc85429300 \h </w:instrText>
            </w:r>
            <w:r>
              <w:rPr>
                <w:noProof/>
                <w:webHidden/>
              </w:rPr>
            </w:r>
            <w:r>
              <w:rPr>
                <w:noProof/>
                <w:webHidden/>
              </w:rPr>
              <w:fldChar w:fldCharType="separate"/>
            </w:r>
            <w:r>
              <w:rPr>
                <w:noProof/>
                <w:webHidden/>
              </w:rPr>
              <w:t>5</w:t>
            </w:r>
            <w:r>
              <w:rPr>
                <w:noProof/>
                <w:webHidden/>
              </w:rPr>
              <w:fldChar w:fldCharType="end"/>
            </w:r>
          </w:hyperlink>
        </w:p>
        <w:p w14:paraId="4635DA5F" w14:textId="1E2B723E" w:rsidR="00BA56E4" w:rsidRDefault="00BA56E4">
          <w:pPr>
            <w:pStyle w:val="TOC2"/>
            <w:tabs>
              <w:tab w:val="right" w:leader="dot" w:pos="9350"/>
            </w:tabs>
            <w:rPr>
              <w:rFonts w:eastAsiaTheme="minorEastAsia"/>
              <w:noProof/>
              <w:color w:val="auto"/>
              <w:sz w:val="22"/>
              <w:szCs w:val="22"/>
              <w:lang w:val="en-ZA" w:eastAsia="en-ZA"/>
            </w:rPr>
          </w:pPr>
          <w:hyperlink w:anchor="_Toc85429301" w:history="1">
            <w:r w:rsidRPr="003D7C56">
              <w:rPr>
                <w:rStyle w:val="Hyperlink"/>
                <w:noProof/>
                <w:lang w:val="en-ZA" w:eastAsia="en-ZA"/>
              </w:rPr>
              <w:t xml:space="preserve">1.1 </w:t>
            </w:r>
            <w:r w:rsidRPr="003D7C56">
              <w:rPr>
                <w:rStyle w:val="Hyperlink"/>
                <w:rFonts w:ascii="Yu Gothic Medium" w:eastAsia="Yu Gothic Medium" w:hAnsi="Yu Gothic Medium"/>
                <w:noProof/>
                <w:lang w:val="en-ZA" w:eastAsia="en-ZA"/>
              </w:rPr>
              <w:t>Introduction</w:t>
            </w:r>
            <w:r>
              <w:rPr>
                <w:noProof/>
                <w:webHidden/>
              </w:rPr>
              <w:tab/>
            </w:r>
            <w:r>
              <w:rPr>
                <w:noProof/>
                <w:webHidden/>
              </w:rPr>
              <w:fldChar w:fldCharType="begin"/>
            </w:r>
            <w:r>
              <w:rPr>
                <w:noProof/>
                <w:webHidden/>
              </w:rPr>
              <w:instrText xml:space="preserve"> PAGEREF _Toc85429301 \h </w:instrText>
            </w:r>
            <w:r>
              <w:rPr>
                <w:noProof/>
                <w:webHidden/>
              </w:rPr>
            </w:r>
            <w:r>
              <w:rPr>
                <w:noProof/>
                <w:webHidden/>
              </w:rPr>
              <w:fldChar w:fldCharType="separate"/>
            </w:r>
            <w:r>
              <w:rPr>
                <w:noProof/>
                <w:webHidden/>
              </w:rPr>
              <w:t>5</w:t>
            </w:r>
            <w:r>
              <w:rPr>
                <w:noProof/>
                <w:webHidden/>
              </w:rPr>
              <w:fldChar w:fldCharType="end"/>
            </w:r>
          </w:hyperlink>
        </w:p>
        <w:p w14:paraId="1B074FC5" w14:textId="1A1F0FCC" w:rsidR="00BA56E4" w:rsidRDefault="00BA56E4">
          <w:pPr>
            <w:pStyle w:val="TOC2"/>
            <w:tabs>
              <w:tab w:val="right" w:leader="dot" w:pos="9350"/>
            </w:tabs>
            <w:rPr>
              <w:rFonts w:eastAsiaTheme="minorEastAsia"/>
              <w:noProof/>
              <w:color w:val="auto"/>
              <w:sz w:val="22"/>
              <w:szCs w:val="22"/>
              <w:lang w:val="en-ZA" w:eastAsia="en-ZA"/>
            </w:rPr>
          </w:pPr>
          <w:hyperlink w:anchor="_Toc85429302" w:history="1">
            <w:r w:rsidRPr="003D7C56">
              <w:rPr>
                <w:rStyle w:val="Hyperlink"/>
                <w:noProof/>
                <w:lang w:val="en-ZA" w:eastAsia="en-ZA"/>
              </w:rPr>
              <w:t xml:space="preserve">1.2 </w:t>
            </w:r>
            <w:r w:rsidRPr="003D7C56">
              <w:rPr>
                <w:rStyle w:val="Hyperlink"/>
                <w:rFonts w:ascii="Yu Gothic Medium" w:eastAsia="Yu Gothic Medium" w:hAnsi="Yu Gothic Medium"/>
                <w:noProof/>
                <w:lang w:val="en-ZA" w:eastAsia="en-ZA"/>
              </w:rPr>
              <w:t>Contact Information</w:t>
            </w:r>
            <w:r>
              <w:rPr>
                <w:noProof/>
                <w:webHidden/>
              </w:rPr>
              <w:tab/>
            </w:r>
            <w:r>
              <w:rPr>
                <w:noProof/>
                <w:webHidden/>
              </w:rPr>
              <w:fldChar w:fldCharType="begin"/>
            </w:r>
            <w:r>
              <w:rPr>
                <w:noProof/>
                <w:webHidden/>
              </w:rPr>
              <w:instrText xml:space="preserve"> PAGEREF _Toc85429302 \h </w:instrText>
            </w:r>
            <w:r>
              <w:rPr>
                <w:noProof/>
                <w:webHidden/>
              </w:rPr>
            </w:r>
            <w:r>
              <w:rPr>
                <w:noProof/>
                <w:webHidden/>
              </w:rPr>
              <w:fldChar w:fldCharType="separate"/>
            </w:r>
            <w:r>
              <w:rPr>
                <w:noProof/>
                <w:webHidden/>
              </w:rPr>
              <w:t>5</w:t>
            </w:r>
            <w:r>
              <w:rPr>
                <w:noProof/>
                <w:webHidden/>
              </w:rPr>
              <w:fldChar w:fldCharType="end"/>
            </w:r>
          </w:hyperlink>
        </w:p>
        <w:p w14:paraId="028C0991" w14:textId="1DD2FE2E" w:rsidR="00BA56E4" w:rsidRDefault="00BA56E4">
          <w:pPr>
            <w:pStyle w:val="TOC2"/>
            <w:tabs>
              <w:tab w:val="right" w:leader="dot" w:pos="9350"/>
            </w:tabs>
            <w:rPr>
              <w:rFonts w:eastAsiaTheme="minorEastAsia"/>
              <w:noProof/>
              <w:color w:val="auto"/>
              <w:sz w:val="22"/>
              <w:szCs w:val="22"/>
              <w:lang w:val="en-ZA" w:eastAsia="en-ZA"/>
            </w:rPr>
          </w:pPr>
          <w:hyperlink w:anchor="_Toc85429303" w:history="1">
            <w:r w:rsidRPr="003D7C56">
              <w:rPr>
                <w:rStyle w:val="Hyperlink"/>
                <w:noProof/>
                <w:lang w:val="en-ZA" w:eastAsia="en-ZA"/>
              </w:rPr>
              <w:t xml:space="preserve">1.3 </w:t>
            </w:r>
            <w:r w:rsidRPr="003D7C56">
              <w:rPr>
                <w:rStyle w:val="Hyperlink"/>
                <w:rFonts w:ascii="Yu Gothic Medium" w:eastAsia="Yu Gothic Medium" w:hAnsi="Yu Gothic Medium"/>
                <w:noProof/>
                <w:lang w:val="en-ZA" w:eastAsia="en-ZA"/>
              </w:rPr>
              <w:t>Conclusion</w:t>
            </w:r>
            <w:r>
              <w:rPr>
                <w:noProof/>
                <w:webHidden/>
              </w:rPr>
              <w:tab/>
            </w:r>
            <w:r>
              <w:rPr>
                <w:noProof/>
                <w:webHidden/>
              </w:rPr>
              <w:fldChar w:fldCharType="begin"/>
            </w:r>
            <w:r>
              <w:rPr>
                <w:noProof/>
                <w:webHidden/>
              </w:rPr>
              <w:instrText xml:space="preserve"> PAGEREF _Toc85429303 \h </w:instrText>
            </w:r>
            <w:r>
              <w:rPr>
                <w:noProof/>
                <w:webHidden/>
              </w:rPr>
            </w:r>
            <w:r>
              <w:rPr>
                <w:noProof/>
                <w:webHidden/>
              </w:rPr>
              <w:fldChar w:fldCharType="separate"/>
            </w:r>
            <w:r>
              <w:rPr>
                <w:noProof/>
                <w:webHidden/>
              </w:rPr>
              <w:t>5</w:t>
            </w:r>
            <w:r>
              <w:rPr>
                <w:noProof/>
                <w:webHidden/>
              </w:rPr>
              <w:fldChar w:fldCharType="end"/>
            </w:r>
          </w:hyperlink>
        </w:p>
        <w:p w14:paraId="5157C0B6" w14:textId="683BF7EA"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4" w:history="1">
            <w:r w:rsidRPr="003D7C56">
              <w:rPr>
                <w:rStyle w:val="Hyperlink"/>
                <w:rFonts w:ascii="Yu Gothic UI Semibold" w:eastAsia="Yu Gothic UI Semibold" w:hAnsi="Yu Gothic UI Semibold"/>
                <w:noProof/>
              </w:rPr>
              <w:t>3.</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Implementation Procedure</w:t>
            </w:r>
            <w:r>
              <w:rPr>
                <w:noProof/>
                <w:webHidden/>
              </w:rPr>
              <w:tab/>
            </w:r>
            <w:r>
              <w:rPr>
                <w:noProof/>
                <w:webHidden/>
              </w:rPr>
              <w:fldChar w:fldCharType="begin"/>
            </w:r>
            <w:r>
              <w:rPr>
                <w:noProof/>
                <w:webHidden/>
              </w:rPr>
              <w:instrText xml:space="preserve"> PAGEREF _Toc85429304 \h </w:instrText>
            </w:r>
            <w:r>
              <w:rPr>
                <w:noProof/>
                <w:webHidden/>
              </w:rPr>
            </w:r>
            <w:r>
              <w:rPr>
                <w:noProof/>
                <w:webHidden/>
              </w:rPr>
              <w:fldChar w:fldCharType="separate"/>
            </w:r>
            <w:r>
              <w:rPr>
                <w:noProof/>
                <w:webHidden/>
              </w:rPr>
              <w:t>6</w:t>
            </w:r>
            <w:r>
              <w:rPr>
                <w:noProof/>
                <w:webHidden/>
              </w:rPr>
              <w:fldChar w:fldCharType="end"/>
            </w:r>
          </w:hyperlink>
        </w:p>
        <w:p w14:paraId="2E88F970" w14:textId="35B0D936"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5" w:history="1">
            <w:r w:rsidRPr="003D7C56">
              <w:rPr>
                <w:rStyle w:val="Hyperlink"/>
                <w:rFonts w:ascii="Yu Gothic Medium" w:eastAsia="Yu Gothic Medium" w:hAnsi="Yu Gothic Medium"/>
                <w:noProof/>
              </w:rPr>
              <w:t>3.1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_Toc85429305 \h </w:instrText>
            </w:r>
            <w:r>
              <w:rPr>
                <w:noProof/>
                <w:webHidden/>
              </w:rPr>
            </w:r>
            <w:r>
              <w:rPr>
                <w:noProof/>
                <w:webHidden/>
              </w:rPr>
              <w:fldChar w:fldCharType="separate"/>
            </w:r>
            <w:r>
              <w:rPr>
                <w:noProof/>
                <w:webHidden/>
              </w:rPr>
              <w:t>6</w:t>
            </w:r>
            <w:r>
              <w:rPr>
                <w:noProof/>
                <w:webHidden/>
              </w:rPr>
              <w:fldChar w:fldCharType="end"/>
            </w:r>
          </w:hyperlink>
        </w:p>
        <w:p w14:paraId="57D5F6B5" w14:textId="2CFBB0C0"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6" w:history="1">
            <w:r w:rsidRPr="003D7C56">
              <w:rPr>
                <w:rStyle w:val="Hyperlink"/>
                <w:rFonts w:ascii="Yu Gothic Medium" w:eastAsia="Yu Gothic Medium" w:hAnsi="Yu Gothic Medium"/>
                <w:noProof/>
              </w:rPr>
              <w:t>3.2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Hardware and Software requirements</w:t>
            </w:r>
            <w:r>
              <w:rPr>
                <w:noProof/>
                <w:webHidden/>
              </w:rPr>
              <w:tab/>
            </w:r>
            <w:r>
              <w:rPr>
                <w:noProof/>
                <w:webHidden/>
              </w:rPr>
              <w:fldChar w:fldCharType="begin"/>
            </w:r>
            <w:r>
              <w:rPr>
                <w:noProof/>
                <w:webHidden/>
              </w:rPr>
              <w:instrText xml:space="preserve"> PAGEREF _Toc85429306 \h </w:instrText>
            </w:r>
            <w:r>
              <w:rPr>
                <w:noProof/>
                <w:webHidden/>
              </w:rPr>
            </w:r>
            <w:r>
              <w:rPr>
                <w:noProof/>
                <w:webHidden/>
              </w:rPr>
              <w:fldChar w:fldCharType="separate"/>
            </w:r>
            <w:r>
              <w:rPr>
                <w:noProof/>
                <w:webHidden/>
              </w:rPr>
              <w:t>6</w:t>
            </w:r>
            <w:r>
              <w:rPr>
                <w:noProof/>
                <w:webHidden/>
              </w:rPr>
              <w:fldChar w:fldCharType="end"/>
            </w:r>
          </w:hyperlink>
        </w:p>
        <w:p w14:paraId="4666605C" w14:textId="7500C704"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7" w:history="1">
            <w:r w:rsidRPr="003D7C56">
              <w:rPr>
                <w:rStyle w:val="Hyperlink"/>
                <w:noProof/>
              </w:rPr>
              <w:t>3.2.1</w:t>
            </w:r>
            <w:r>
              <w:rPr>
                <w:rFonts w:eastAsiaTheme="minorEastAsia"/>
                <w:noProof/>
                <w:color w:val="auto"/>
                <w:sz w:val="22"/>
                <w:szCs w:val="22"/>
                <w:lang w:val="en-ZA" w:eastAsia="en-ZA"/>
              </w:rPr>
              <w:tab/>
            </w:r>
            <w:r w:rsidRPr="003D7C56">
              <w:rPr>
                <w:rStyle w:val="Hyperlink"/>
                <w:noProof/>
              </w:rPr>
              <w:t>Hardware Requirements</w:t>
            </w:r>
            <w:r>
              <w:rPr>
                <w:noProof/>
                <w:webHidden/>
              </w:rPr>
              <w:tab/>
            </w:r>
            <w:r>
              <w:rPr>
                <w:noProof/>
                <w:webHidden/>
              </w:rPr>
              <w:fldChar w:fldCharType="begin"/>
            </w:r>
            <w:r>
              <w:rPr>
                <w:noProof/>
                <w:webHidden/>
              </w:rPr>
              <w:instrText xml:space="preserve"> PAGEREF _Toc85429307 \h </w:instrText>
            </w:r>
            <w:r>
              <w:rPr>
                <w:noProof/>
                <w:webHidden/>
              </w:rPr>
            </w:r>
            <w:r>
              <w:rPr>
                <w:noProof/>
                <w:webHidden/>
              </w:rPr>
              <w:fldChar w:fldCharType="separate"/>
            </w:r>
            <w:r>
              <w:rPr>
                <w:noProof/>
                <w:webHidden/>
              </w:rPr>
              <w:t>6</w:t>
            </w:r>
            <w:r>
              <w:rPr>
                <w:noProof/>
                <w:webHidden/>
              </w:rPr>
              <w:fldChar w:fldCharType="end"/>
            </w:r>
          </w:hyperlink>
        </w:p>
        <w:p w14:paraId="608B84C2" w14:textId="68B3EC87"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8" w:history="1">
            <w:r w:rsidRPr="003D7C56">
              <w:rPr>
                <w:rStyle w:val="Hyperlink"/>
                <w:noProof/>
              </w:rPr>
              <w:t>3.2.2</w:t>
            </w:r>
            <w:r>
              <w:rPr>
                <w:rFonts w:eastAsiaTheme="minorEastAsia"/>
                <w:noProof/>
                <w:color w:val="auto"/>
                <w:sz w:val="22"/>
                <w:szCs w:val="22"/>
                <w:lang w:val="en-ZA" w:eastAsia="en-ZA"/>
              </w:rPr>
              <w:tab/>
            </w:r>
            <w:r w:rsidRPr="003D7C56">
              <w:rPr>
                <w:rStyle w:val="Hyperlink"/>
                <w:noProof/>
              </w:rPr>
              <w:t>Software Requirements</w:t>
            </w:r>
            <w:r>
              <w:rPr>
                <w:noProof/>
                <w:webHidden/>
              </w:rPr>
              <w:tab/>
            </w:r>
            <w:r>
              <w:rPr>
                <w:noProof/>
                <w:webHidden/>
              </w:rPr>
              <w:fldChar w:fldCharType="begin"/>
            </w:r>
            <w:r>
              <w:rPr>
                <w:noProof/>
                <w:webHidden/>
              </w:rPr>
              <w:instrText xml:space="preserve"> PAGEREF _Toc85429308 \h </w:instrText>
            </w:r>
            <w:r>
              <w:rPr>
                <w:noProof/>
                <w:webHidden/>
              </w:rPr>
            </w:r>
            <w:r>
              <w:rPr>
                <w:noProof/>
                <w:webHidden/>
              </w:rPr>
              <w:fldChar w:fldCharType="separate"/>
            </w:r>
            <w:r>
              <w:rPr>
                <w:noProof/>
                <w:webHidden/>
              </w:rPr>
              <w:t>6</w:t>
            </w:r>
            <w:r>
              <w:rPr>
                <w:noProof/>
                <w:webHidden/>
              </w:rPr>
              <w:fldChar w:fldCharType="end"/>
            </w:r>
          </w:hyperlink>
        </w:p>
        <w:p w14:paraId="6370F06C" w14:textId="055ACA37"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9" w:history="1">
            <w:r w:rsidRPr="003D7C56">
              <w:rPr>
                <w:rStyle w:val="Hyperlink"/>
                <w:rFonts w:ascii="Yu Gothic Medium" w:eastAsia="Yu Gothic Medium" w:hAnsi="Yu Gothic Medium"/>
                <w:noProof/>
              </w:rPr>
              <w:t>3.3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Implementation Procedure</w:t>
            </w:r>
            <w:r>
              <w:rPr>
                <w:noProof/>
                <w:webHidden/>
              </w:rPr>
              <w:tab/>
            </w:r>
            <w:r>
              <w:rPr>
                <w:noProof/>
                <w:webHidden/>
              </w:rPr>
              <w:fldChar w:fldCharType="begin"/>
            </w:r>
            <w:r>
              <w:rPr>
                <w:noProof/>
                <w:webHidden/>
              </w:rPr>
              <w:instrText xml:space="preserve"> PAGEREF _Toc85429309 \h </w:instrText>
            </w:r>
            <w:r>
              <w:rPr>
                <w:noProof/>
                <w:webHidden/>
              </w:rPr>
            </w:r>
            <w:r>
              <w:rPr>
                <w:noProof/>
                <w:webHidden/>
              </w:rPr>
              <w:fldChar w:fldCharType="separate"/>
            </w:r>
            <w:r>
              <w:rPr>
                <w:noProof/>
                <w:webHidden/>
              </w:rPr>
              <w:t>6</w:t>
            </w:r>
            <w:r>
              <w:rPr>
                <w:noProof/>
                <w:webHidden/>
              </w:rPr>
              <w:fldChar w:fldCharType="end"/>
            </w:r>
          </w:hyperlink>
        </w:p>
        <w:p w14:paraId="7EC4594A" w14:textId="746C2782"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0" w:history="1">
            <w:r w:rsidRPr="003D7C56">
              <w:rPr>
                <w:rStyle w:val="Hyperlink"/>
                <w:rFonts w:ascii="Yu Gothic Medium" w:eastAsia="Yu Gothic Medium" w:hAnsi="Yu Gothic Medium"/>
                <w:noProof/>
              </w:rPr>
              <w:t>3.4</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_Toc85429310 \h </w:instrText>
            </w:r>
            <w:r>
              <w:rPr>
                <w:noProof/>
                <w:webHidden/>
              </w:rPr>
            </w:r>
            <w:r>
              <w:rPr>
                <w:noProof/>
                <w:webHidden/>
              </w:rPr>
              <w:fldChar w:fldCharType="separate"/>
            </w:r>
            <w:r>
              <w:rPr>
                <w:noProof/>
                <w:webHidden/>
              </w:rPr>
              <w:t>6</w:t>
            </w:r>
            <w:r>
              <w:rPr>
                <w:noProof/>
                <w:webHidden/>
              </w:rPr>
              <w:fldChar w:fldCharType="end"/>
            </w:r>
          </w:hyperlink>
        </w:p>
        <w:p w14:paraId="4DA267F7" w14:textId="0A8BB4B2"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1" w:history="1">
            <w:r w:rsidRPr="003D7C56">
              <w:rPr>
                <w:rStyle w:val="Hyperlink"/>
                <w:rFonts w:ascii="Yu Gothic UI Semibold" w:eastAsia="Yu Gothic UI Semibold" w:hAnsi="Yu Gothic UI Semibold"/>
                <w:noProof/>
              </w:rPr>
              <w:t>4.</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Backup and restore</w:t>
            </w:r>
            <w:r>
              <w:rPr>
                <w:noProof/>
                <w:webHidden/>
              </w:rPr>
              <w:tab/>
            </w:r>
            <w:r>
              <w:rPr>
                <w:noProof/>
                <w:webHidden/>
              </w:rPr>
              <w:fldChar w:fldCharType="begin"/>
            </w:r>
            <w:r>
              <w:rPr>
                <w:noProof/>
                <w:webHidden/>
              </w:rPr>
              <w:instrText xml:space="preserve"> PAGEREF _Toc85429311 \h </w:instrText>
            </w:r>
            <w:r>
              <w:rPr>
                <w:noProof/>
                <w:webHidden/>
              </w:rPr>
            </w:r>
            <w:r>
              <w:rPr>
                <w:noProof/>
                <w:webHidden/>
              </w:rPr>
              <w:fldChar w:fldCharType="separate"/>
            </w:r>
            <w:r>
              <w:rPr>
                <w:noProof/>
                <w:webHidden/>
              </w:rPr>
              <w:t>7</w:t>
            </w:r>
            <w:r>
              <w:rPr>
                <w:noProof/>
                <w:webHidden/>
              </w:rPr>
              <w:fldChar w:fldCharType="end"/>
            </w:r>
          </w:hyperlink>
        </w:p>
        <w:p w14:paraId="6A7B40C6" w14:textId="4B8EB380"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2" w:history="1">
            <w:r w:rsidRPr="003D7C56">
              <w:rPr>
                <w:rStyle w:val="Hyperlink"/>
                <w:rFonts w:ascii="Yu Gothic UI Semibold" w:eastAsia="Yu Gothic UI Semibold" w:hAnsi="Yu Gothic UI Semibold"/>
                <w:noProof/>
              </w:rPr>
              <w:t>5.</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Controls</w:t>
            </w:r>
            <w:r>
              <w:rPr>
                <w:noProof/>
                <w:webHidden/>
              </w:rPr>
              <w:tab/>
            </w:r>
            <w:r>
              <w:rPr>
                <w:noProof/>
                <w:webHidden/>
              </w:rPr>
              <w:fldChar w:fldCharType="begin"/>
            </w:r>
            <w:r>
              <w:rPr>
                <w:noProof/>
                <w:webHidden/>
              </w:rPr>
              <w:instrText xml:space="preserve"> PAGEREF _Toc85429312 \h </w:instrText>
            </w:r>
            <w:r>
              <w:rPr>
                <w:noProof/>
                <w:webHidden/>
              </w:rPr>
            </w:r>
            <w:r>
              <w:rPr>
                <w:noProof/>
                <w:webHidden/>
              </w:rPr>
              <w:fldChar w:fldCharType="separate"/>
            </w:r>
            <w:r>
              <w:rPr>
                <w:noProof/>
                <w:webHidden/>
              </w:rPr>
              <w:t>7</w:t>
            </w:r>
            <w:r>
              <w:rPr>
                <w:noProof/>
                <w:webHidden/>
              </w:rPr>
              <w:fldChar w:fldCharType="end"/>
            </w:r>
          </w:hyperlink>
        </w:p>
        <w:p w14:paraId="1570E82A" w14:textId="2A41DABC"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3" w:history="1">
            <w:r w:rsidRPr="003D7C56">
              <w:rPr>
                <w:rStyle w:val="Hyperlink"/>
                <w:rFonts w:ascii="Yu Gothic Medium" w:eastAsia="Yu Gothic Medium" w:hAnsi="Yu Gothic Medium"/>
                <w:noProof/>
              </w:rPr>
              <w:t>5.1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_Toc85429313 \h </w:instrText>
            </w:r>
            <w:r>
              <w:rPr>
                <w:noProof/>
                <w:webHidden/>
              </w:rPr>
            </w:r>
            <w:r>
              <w:rPr>
                <w:noProof/>
                <w:webHidden/>
              </w:rPr>
              <w:fldChar w:fldCharType="separate"/>
            </w:r>
            <w:r>
              <w:rPr>
                <w:noProof/>
                <w:webHidden/>
              </w:rPr>
              <w:t>7</w:t>
            </w:r>
            <w:r>
              <w:rPr>
                <w:noProof/>
                <w:webHidden/>
              </w:rPr>
              <w:fldChar w:fldCharType="end"/>
            </w:r>
          </w:hyperlink>
        </w:p>
        <w:p w14:paraId="27874CE1" w14:textId="4DDE1EB7"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4" w:history="1">
            <w:r w:rsidRPr="003D7C56">
              <w:rPr>
                <w:rStyle w:val="Hyperlink"/>
                <w:rFonts w:ascii="Yu Gothic Medium" w:eastAsia="Yu Gothic Medium" w:hAnsi="Yu Gothic Medium"/>
                <w:noProof/>
              </w:rPr>
              <w:t>5.2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General Controls</w:t>
            </w:r>
            <w:r>
              <w:rPr>
                <w:noProof/>
                <w:webHidden/>
              </w:rPr>
              <w:tab/>
            </w:r>
            <w:r>
              <w:rPr>
                <w:noProof/>
                <w:webHidden/>
              </w:rPr>
              <w:fldChar w:fldCharType="begin"/>
            </w:r>
            <w:r>
              <w:rPr>
                <w:noProof/>
                <w:webHidden/>
              </w:rPr>
              <w:instrText xml:space="preserve"> PAGEREF _Toc85429314 \h </w:instrText>
            </w:r>
            <w:r>
              <w:rPr>
                <w:noProof/>
                <w:webHidden/>
              </w:rPr>
            </w:r>
            <w:r>
              <w:rPr>
                <w:noProof/>
                <w:webHidden/>
              </w:rPr>
              <w:fldChar w:fldCharType="separate"/>
            </w:r>
            <w:r>
              <w:rPr>
                <w:noProof/>
                <w:webHidden/>
              </w:rPr>
              <w:t>7</w:t>
            </w:r>
            <w:r>
              <w:rPr>
                <w:noProof/>
                <w:webHidden/>
              </w:rPr>
              <w:fldChar w:fldCharType="end"/>
            </w:r>
          </w:hyperlink>
        </w:p>
        <w:p w14:paraId="0C9D215E" w14:textId="130C47F6"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5" w:history="1">
            <w:r w:rsidRPr="003D7C56">
              <w:rPr>
                <w:rStyle w:val="Hyperlink"/>
                <w:rFonts w:ascii="Yu Gothic Medium" w:eastAsia="Yu Gothic Medium" w:hAnsi="Yu Gothic Medium"/>
                <w:noProof/>
              </w:rPr>
              <w:t>5.3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_Toc85429315 \h </w:instrText>
            </w:r>
            <w:r>
              <w:rPr>
                <w:noProof/>
                <w:webHidden/>
              </w:rPr>
            </w:r>
            <w:r>
              <w:rPr>
                <w:noProof/>
                <w:webHidden/>
              </w:rPr>
              <w:fldChar w:fldCharType="separate"/>
            </w:r>
            <w:r>
              <w:rPr>
                <w:noProof/>
                <w:webHidden/>
              </w:rPr>
              <w:t>8</w:t>
            </w:r>
            <w:r>
              <w:rPr>
                <w:noProof/>
                <w:webHidden/>
              </w:rPr>
              <w:fldChar w:fldCharType="end"/>
            </w:r>
          </w:hyperlink>
        </w:p>
        <w:p w14:paraId="0315CD86" w14:textId="114B888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6" w:history="1">
            <w:r w:rsidRPr="003D7C56">
              <w:rPr>
                <w:rStyle w:val="Hyperlink"/>
                <w:rFonts w:ascii="Yu Gothic UI Semibold" w:eastAsia="Yu Gothic UI Semibold" w:hAnsi="Yu Gothic UI Semibold"/>
                <w:noProof/>
              </w:rPr>
              <w:t>6.</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Help Function</w:t>
            </w:r>
            <w:r>
              <w:rPr>
                <w:noProof/>
                <w:webHidden/>
              </w:rPr>
              <w:tab/>
            </w:r>
            <w:r>
              <w:rPr>
                <w:noProof/>
                <w:webHidden/>
              </w:rPr>
              <w:fldChar w:fldCharType="begin"/>
            </w:r>
            <w:r>
              <w:rPr>
                <w:noProof/>
                <w:webHidden/>
              </w:rPr>
              <w:instrText xml:space="preserve"> PAGEREF _Toc85429316 \h </w:instrText>
            </w:r>
            <w:r>
              <w:rPr>
                <w:noProof/>
                <w:webHidden/>
              </w:rPr>
            </w:r>
            <w:r>
              <w:rPr>
                <w:noProof/>
                <w:webHidden/>
              </w:rPr>
              <w:fldChar w:fldCharType="separate"/>
            </w:r>
            <w:r>
              <w:rPr>
                <w:noProof/>
                <w:webHidden/>
              </w:rPr>
              <w:t>8</w:t>
            </w:r>
            <w:r>
              <w:rPr>
                <w:noProof/>
                <w:webHidden/>
              </w:rPr>
              <w:fldChar w:fldCharType="end"/>
            </w:r>
          </w:hyperlink>
        </w:p>
        <w:p w14:paraId="767A2DE5" w14:textId="247540EB"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7" w:history="1">
            <w:r w:rsidRPr="003D7C56">
              <w:rPr>
                <w:rStyle w:val="Hyperlink"/>
                <w:rFonts w:ascii="Yu Gothic Medium" w:eastAsia="Yu Gothic Medium" w:hAnsi="Yu Gothic Medium"/>
                <w:noProof/>
              </w:rPr>
              <w:t>6.1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_Toc85429317 \h </w:instrText>
            </w:r>
            <w:r>
              <w:rPr>
                <w:noProof/>
                <w:webHidden/>
              </w:rPr>
            </w:r>
            <w:r>
              <w:rPr>
                <w:noProof/>
                <w:webHidden/>
              </w:rPr>
              <w:fldChar w:fldCharType="separate"/>
            </w:r>
            <w:r>
              <w:rPr>
                <w:noProof/>
                <w:webHidden/>
              </w:rPr>
              <w:t>8</w:t>
            </w:r>
            <w:r>
              <w:rPr>
                <w:noProof/>
                <w:webHidden/>
              </w:rPr>
              <w:fldChar w:fldCharType="end"/>
            </w:r>
          </w:hyperlink>
        </w:p>
        <w:p w14:paraId="483FAE71" w14:textId="049C78F3"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8" w:history="1">
            <w:r w:rsidRPr="003D7C56">
              <w:rPr>
                <w:rStyle w:val="Hyperlink"/>
                <w:rFonts w:ascii="Yu Gothic Medium" w:eastAsia="Yu Gothic Medium" w:hAnsi="Yu Gothic Medium"/>
                <w:noProof/>
              </w:rPr>
              <w:t>6.2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How to get help</w:t>
            </w:r>
            <w:r>
              <w:rPr>
                <w:noProof/>
                <w:webHidden/>
              </w:rPr>
              <w:tab/>
            </w:r>
            <w:r>
              <w:rPr>
                <w:noProof/>
                <w:webHidden/>
              </w:rPr>
              <w:fldChar w:fldCharType="begin"/>
            </w:r>
            <w:r>
              <w:rPr>
                <w:noProof/>
                <w:webHidden/>
              </w:rPr>
              <w:instrText xml:space="preserve"> PAGEREF _Toc85429318 \h </w:instrText>
            </w:r>
            <w:r>
              <w:rPr>
                <w:noProof/>
                <w:webHidden/>
              </w:rPr>
            </w:r>
            <w:r>
              <w:rPr>
                <w:noProof/>
                <w:webHidden/>
              </w:rPr>
              <w:fldChar w:fldCharType="separate"/>
            </w:r>
            <w:r>
              <w:rPr>
                <w:noProof/>
                <w:webHidden/>
              </w:rPr>
              <w:t>8</w:t>
            </w:r>
            <w:r>
              <w:rPr>
                <w:noProof/>
                <w:webHidden/>
              </w:rPr>
              <w:fldChar w:fldCharType="end"/>
            </w:r>
          </w:hyperlink>
        </w:p>
        <w:p w14:paraId="4E140662" w14:textId="0773D091"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9" w:history="1">
            <w:r w:rsidRPr="003D7C56">
              <w:rPr>
                <w:rStyle w:val="Hyperlink"/>
                <w:rFonts w:ascii="Yu Gothic Medium" w:eastAsia="Yu Gothic Medium" w:hAnsi="Yu Gothic Medium"/>
                <w:noProof/>
              </w:rPr>
              <w:t>6.3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_Toc85429319 \h </w:instrText>
            </w:r>
            <w:r>
              <w:rPr>
                <w:noProof/>
                <w:webHidden/>
              </w:rPr>
            </w:r>
            <w:r>
              <w:rPr>
                <w:noProof/>
                <w:webHidden/>
              </w:rPr>
              <w:fldChar w:fldCharType="separate"/>
            </w:r>
            <w:r>
              <w:rPr>
                <w:noProof/>
                <w:webHidden/>
              </w:rPr>
              <w:t>8</w:t>
            </w:r>
            <w:r>
              <w:rPr>
                <w:noProof/>
                <w:webHidden/>
              </w:rPr>
              <w:fldChar w:fldCharType="end"/>
            </w:r>
          </w:hyperlink>
        </w:p>
        <w:p w14:paraId="7145B591" w14:textId="7580577A"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20" w:history="1">
            <w:r w:rsidRPr="003D7C56">
              <w:rPr>
                <w:rStyle w:val="Hyperlink"/>
                <w:rFonts w:ascii="Yu Gothic UI Semibold" w:eastAsia="Yu Gothic UI Semibold" w:hAnsi="Yu Gothic UI Semibold"/>
                <w:noProof/>
              </w:rPr>
              <w:t>7.</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Functionality</w:t>
            </w:r>
            <w:r>
              <w:rPr>
                <w:noProof/>
                <w:webHidden/>
              </w:rPr>
              <w:tab/>
            </w:r>
            <w:r>
              <w:rPr>
                <w:noProof/>
                <w:webHidden/>
              </w:rPr>
              <w:fldChar w:fldCharType="begin"/>
            </w:r>
            <w:r>
              <w:rPr>
                <w:noProof/>
                <w:webHidden/>
              </w:rPr>
              <w:instrText xml:space="preserve"> PAGEREF _Toc85429320 \h </w:instrText>
            </w:r>
            <w:r>
              <w:rPr>
                <w:noProof/>
                <w:webHidden/>
              </w:rPr>
            </w:r>
            <w:r>
              <w:rPr>
                <w:noProof/>
                <w:webHidden/>
              </w:rPr>
              <w:fldChar w:fldCharType="separate"/>
            </w:r>
            <w:r>
              <w:rPr>
                <w:noProof/>
                <w:webHidden/>
              </w:rPr>
              <w:t>9</w:t>
            </w:r>
            <w:r>
              <w:rPr>
                <w:noProof/>
                <w:webHidden/>
              </w:rPr>
              <w:fldChar w:fldCharType="end"/>
            </w:r>
          </w:hyperlink>
        </w:p>
        <w:p w14:paraId="1A535EF5" w14:textId="5BA7DECC"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1" w:history="1">
            <w:r w:rsidRPr="003D7C56">
              <w:rPr>
                <w:rStyle w:val="Hyperlink"/>
                <w:rFonts w:ascii="Yu Gothic Medium" w:eastAsia="Yu Gothic Medium" w:hAnsi="Yu Gothic Medium"/>
                <w:noProof/>
              </w:rPr>
              <w:t>7.1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_Toc85429321 \h </w:instrText>
            </w:r>
            <w:r>
              <w:rPr>
                <w:noProof/>
                <w:webHidden/>
              </w:rPr>
            </w:r>
            <w:r>
              <w:rPr>
                <w:noProof/>
                <w:webHidden/>
              </w:rPr>
              <w:fldChar w:fldCharType="separate"/>
            </w:r>
            <w:r>
              <w:rPr>
                <w:noProof/>
                <w:webHidden/>
              </w:rPr>
              <w:t>9</w:t>
            </w:r>
            <w:r>
              <w:rPr>
                <w:noProof/>
                <w:webHidden/>
              </w:rPr>
              <w:fldChar w:fldCharType="end"/>
            </w:r>
          </w:hyperlink>
        </w:p>
        <w:p w14:paraId="0B6EAA69" w14:textId="68E496CB"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2" w:history="1">
            <w:r w:rsidRPr="003D7C56">
              <w:rPr>
                <w:rStyle w:val="Hyperlink"/>
                <w:rFonts w:ascii="Yu Gothic Medium" w:eastAsia="Yu Gothic Medium" w:hAnsi="Yu Gothic Medium"/>
                <w:noProof/>
              </w:rPr>
              <w:t>7.2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System Functionalities</w:t>
            </w:r>
            <w:r>
              <w:rPr>
                <w:noProof/>
                <w:webHidden/>
              </w:rPr>
              <w:tab/>
            </w:r>
            <w:r>
              <w:rPr>
                <w:noProof/>
                <w:webHidden/>
              </w:rPr>
              <w:fldChar w:fldCharType="begin"/>
            </w:r>
            <w:r>
              <w:rPr>
                <w:noProof/>
                <w:webHidden/>
              </w:rPr>
              <w:instrText xml:space="preserve"> PAGEREF _Toc85429322 \h </w:instrText>
            </w:r>
            <w:r>
              <w:rPr>
                <w:noProof/>
                <w:webHidden/>
              </w:rPr>
            </w:r>
            <w:r>
              <w:rPr>
                <w:noProof/>
                <w:webHidden/>
              </w:rPr>
              <w:fldChar w:fldCharType="separate"/>
            </w:r>
            <w:r>
              <w:rPr>
                <w:noProof/>
                <w:webHidden/>
              </w:rPr>
              <w:t>9</w:t>
            </w:r>
            <w:r>
              <w:rPr>
                <w:noProof/>
                <w:webHidden/>
              </w:rPr>
              <w:fldChar w:fldCharType="end"/>
            </w:r>
          </w:hyperlink>
        </w:p>
        <w:p w14:paraId="2F8C239C" w14:textId="4868FE49"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3" w:history="1">
            <w:r w:rsidRPr="003D7C56">
              <w:rPr>
                <w:rStyle w:val="Hyperlink"/>
                <w:rFonts w:ascii="Yu Gothic Medium" w:eastAsia="Yu Gothic Medium" w:hAnsi="Yu Gothic Medium"/>
                <w:noProof/>
              </w:rPr>
              <w:t>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User Subsystem</w:t>
            </w:r>
            <w:r>
              <w:rPr>
                <w:noProof/>
                <w:webHidden/>
              </w:rPr>
              <w:tab/>
            </w:r>
            <w:r>
              <w:rPr>
                <w:noProof/>
                <w:webHidden/>
              </w:rPr>
              <w:fldChar w:fldCharType="begin"/>
            </w:r>
            <w:r>
              <w:rPr>
                <w:noProof/>
                <w:webHidden/>
              </w:rPr>
              <w:instrText xml:space="preserve"> PAGEREF _Toc85429323 \h </w:instrText>
            </w:r>
            <w:r>
              <w:rPr>
                <w:noProof/>
                <w:webHidden/>
              </w:rPr>
            </w:r>
            <w:r>
              <w:rPr>
                <w:noProof/>
                <w:webHidden/>
              </w:rPr>
              <w:fldChar w:fldCharType="separate"/>
            </w:r>
            <w:r>
              <w:rPr>
                <w:noProof/>
                <w:webHidden/>
              </w:rPr>
              <w:t>9</w:t>
            </w:r>
            <w:r>
              <w:rPr>
                <w:noProof/>
                <w:webHidden/>
              </w:rPr>
              <w:fldChar w:fldCharType="end"/>
            </w:r>
          </w:hyperlink>
        </w:p>
        <w:p w14:paraId="2E3EEA9E" w14:textId="3F74722C"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4" w:history="1">
            <w:r w:rsidRPr="003D7C56">
              <w:rPr>
                <w:rStyle w:val="Hyperlink"/>
                <w:rFonts w:ascii="Yu Gothic Medium" w:eastAsia="Yu Gothic Medium" w:hAnsi="Yu Gothic Medium"/>
                <w:noProof/>
              </w:rPr>
              <w:t>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Customer Subsystem</w:t>
            </w:r>
            <w:r>
              <w:rPr>
                <w:noProof/>
                <w:webHidden/>
              </w:rPr>
              <w:tab/>
            </w:r>
            <w:r>
              <w:rPr>
                <w:noProof/>
                <w:webHidden/>
              </w:rPr>
              <w:fldChar w:fldCharType="begin"/>
            </w:r>
            <w:r>
              <w:rPr>
                <w:noProof/>
                <w:webHidden/>
              </w:rPr>
              <w:instrText xml:space="preserve"> PAGEREF _Toc85429324 \h </w:instrText>
            </w:r>
            <w:r>
              <w:rPr>
                <w:noProof/>
                <w:webHidden/>
              </w:rPr>
            </w:r>
            <w:r>
              <w:rPr>
                <w:noProof/>
                <w:webHidden/>
              </w:rPr>
              <w:fldChar w:fldCharType="separate"/>
            </w:r>
            <w:r>
              <w:rPr>
                <w:noProof/>
                <w:webHidden/>
              </w:rPr>
              <w:t>12</w:t>
            </w:r>
            <w:r>
              <w:rPr>
                <w:noProof/>
                <w:webHidden/>
              </w:rPr>
              <w:fldChar w:fldCharType="end"/>
            </w:r>
          </w:hyperlink>
        </w:p>
        <w:p w14:paraId="3EBB8C29" w14:textId="6673AF26" w:rsidR="00BA56E4" w:rsidRDefault="00BA56E4">
          <w:pPr>
            <w:pStyle w:val="TOC3"/>
            <w:tabs>
              <w:tab w:val="right" w:leader="dot" w:pos="9350"/>
            </w:tabs>
            <w:rPr>
              <w:rFonts w:eastAsiaTheme="minorEastAsia"/>
              <w:noProof/>
              <w:color w:val="auto"/>
              <w:sz w:val="22"/>
              <w:szCs w:val="22"/>
              <w:lang w:val="en-ZA" w:eastAsia="en-ZA"/>
            </w:rPr>
          </w:pPr>
          <w:hyperlink w:anchor="_Toc85429325" w:history="1">
            <w:r w:rsidRPr="003D7C56">
              <w:rPr>
                <w:rStyle w:val="Hyperlink"/>
                <w:rFonts w:ascii="Yu Gothic Medium" w:eastAsia="Yu Gothic Medium" w:hAnsi="Yu Gothic Medium"/>
                <w:noProof/>
              </w:rPr>
              <w:t>3. Employee Subsystem</w:t>
            </w:r>
            <w:r>
              <w:rPr>
                <w:noProof/>
                <w:webHidden/>
              </w:rPr>
              <w:tab/>
            </w:r>
            <w:r>
              <w:rPr>
                <w:noProof/>
                <w:webHidden/>
              </w:rPr>
              <w:fldChar w:fldCharType="begin"/>
            </w:r>
            <w:r>
              <w:rPr>
                <w:noProof/>
                <w:webHidden/>
              </w:rPr>
              <w:instrText xml:space="preserve"> PAGEREF _Toc85429325 \h </w:instrText>
            </w:r>
            <w:r>
              <w:rPr>
                <w:noProof/>
                <w:webHidden/>
              </w:rPr>
            </w:r>
            <w:r>
              <w:rPr>
                <w:noProof/>
                <w:webHidden/>
              </w:rPr>
              <w:fldChar w:fldCharType="separate"/>
            </w:r>
            <w:r>
              <w:rPr>
                <w:noProof/>
                <w:webHidden/>
              </w:rPr>
              <w:t>13</w:t>
            </w:r>
            <w:r>
              <w:rPr>
                <w:noProof/>
                <w:webHidden/>
              </w:rPr>
              <w:fldChar w:fldCharType="end"/>
            </w:r>
          </w:hyperlink>
        </w:p>
        <w:p w14:paraId="3BFCD5CA" w14:textId="17EBDFBC" w:rsidR="00BA56E4" w:rsidRDefault="00BA56E4">
          <w:pPr>
            <w:pStyle w:val="TOC3"/>
            <w:tabs>
              <w:tab w:val="right" w:leader="dot" w:pos="9350"/>
            </w:tabs>
            <w:rPr>
              <w:rFonts w:eastAsiaTheme="minorEastAsia"/>
              <w:noProof/>
              <w:color w:val="auto"/>
              <w:sz w:val="22"/>
              <w:szCs w:val="22"/>
              <w:lang w:val="en-ZA" w:eastAsia="en-ZA"/>
            </w:rPr>
          </w:pPr>
          <w:hyperlink w:anchor="_Toc85429326" w:history="1">
            <w:r w:rsidRPr="003D7C56">
              <w:rPr>
                <w:rStyle w:val="Hyperlink"/>
                <w:noProof/>
              </w:rPr>
              <w:t>4</w:t>
            </w:r>
            <w:r w:rsidRPr="003D7C56">
              <w:rPr>
                <w:rStyle w:val="Hyperlink"/>
                <w:rFonts w:ascii="Yu Gothic Medium" w:eastAsia="Yu Gothic Medium" w:hAnsi="Yu Gothic Medium"/>
                <w:noProof/>
              </w:rPr>
              <w:t>. Admin Subsystem</w:t>
            </w:r>
            <w:r>
              <w:rPr>
                <w:noProof/>
                <w:webHidden/>
              </w:rPr>
              <w:tab/>
            </w:r>
            <w:r>
              <w:rPr>
                <w:noProof/>
                <w:webHidden/>
              </w:rPr>
              <w:fldChar w:fldCharType="begin"/>
            </w:r>
            <w:r>
              <w:rPr>
                <w:noProof/>
                <w:webHidden/>
              </w:rPr>
              <w:instrText xml:space="preserve"> PAGEREF _Toc85429326 \h </w:instrText>
            </w:r>
            <w:r>
              <w:rPr>
                <w:noProof/>
                <w:webHidden/>
              </w:rPr>
            </w:r>
            <w:r>
              <w:rPr>
                <w:noProof/>
                <w:webHidden/>
              </w:rPr>
              <w:fldChar w:fldCharType="separate"/>
            </w:r>
            <w:r>
              <w:rPr>
                <w:noProof/>
                <w:webHidden/>
              </w:rPr>
              <w:t>17</w:t>
            </w:r>
            <w:r>
              <w:rPr>
                <w:noProof/>
                <w:webHidden/>
              </w:rPr>
              <w:fldChar w:fldCharType="end"/>
            </w:r>
          </w:hyperlink>
        </w:p>
        <w:p w14:paraId="6DA27880" w14:textId="0549CAEB" w:rsidR="00BA56E4" w:rsidRDefault="00BA56E4">
          <w:pPr>
            <w:pStyle w:val="TOC3"/>
            <w:tabs>
              <w:tab w:val="right" w:leader="dot" w:pos="9350"/>
            </w:tabs>
            <w:rPr>
              <w:rFonts w:eastAsiaTheme="minorEastAsia"/>
              <w:noProof/>
              <w:color w:val="auto"/>
              <w:sz w:val="22"/>
              <w:szCs w:val="22"/>
              <w:lang w:val="en-ZA" w:eastAsia="en-ZA"/>
            </w:rPr>
          </w:pPr>
          <w:hyperlink w:anchor="_Toc85429327" w:history="1">
            <w:r w:rsidRPr="003D7C56">
              <w:rPr>
                <w:rStyle w:val="Hyperlink"/>
                <w:rFonts w:ascii="Yu Gothic Medium" w:eastAsia="Yu Gothic Medium" w:hAnsi="Yu Gothic Medium"/>
                <w:noProof/>
              </w:rPr>
              <w:t>5. Product Subsystem</w:t>
            </w:r>
            <w:r>
              <w:rPr>
                <w:noProof/>
                <w:webHidden/>
              </w:rPr>
              <w:tab/>
            </w:r>
            <w:r>
              <w:rPr>
                <w:noProof/>
                <w:webHidden/>
              </w:rPr>
              <w:fldChar w:fldCharType="begin"/>
            </w:r>
            <w:r>
              <w:rPr>
                <w:noProof/>
                <w:webHidden/>
              </w:rPr>
              <w:instrText xml:space="preserve"> PAGEREF _Toc85429327 \h </w:instrText>
            </w:r>
            <w:r>
              <w:rPr>
                <w:noProof/>
                <w:webHidden/>
              </w:rPr>
            </w:r>
            <w:r>
              <w:rPr>
                <w:noProof/>
                <w:webHidden/>
              </w:rPr>
              <w:fldChar w:fldCharType="separate"/>
            </w:r>
            <w:r>
              <w:rPr>
                <w:noProof/>
                <w:webHidden/>
              </w:rPr>
              <w:t>21</w:t>
            </w:r>
            <w:r>
              <w:rPr>
                <w:noProof/>
                <w:webHidden/>
              </w:rPr>
              <w:fldChar w:fldCharType="end"/>
            </w:r>
          </w:hyperlink>
        </w:p>
        <w:p w14:paraId="0CF5C9B4" w14:textId="05AE7307" w:rsidR="00BA56E4" w:rsidRDefault="00BA56E4">
          <w:pPr>
            <w:pStyle w:val="TOC3"/>
            <w:tabs>
              <w:tab w:val="right" w:leader="dot" w:pos="9350"/>
            </w:tabs>
            <w:rPr>
              <w:rFonts w:eastAsiaTheme="minorEastAsia"/>
              <w:noProof/>
              <w:color w:val="auto"/>
              <w:sz w:val="22"/>
              <w:szCs w:val="22"/>
              <w:lang w:val="en-ZA" w:eastAsia="en-ZA"/>
            </w:rPr>
          </w:pPr>
          <w:hyperlink w:anchor="_Toc85429328" w:history="1">
            <w:r w:rsidRPr="003D7C56">
              <w:rPr>
                <w:rStyle w:val="Hyperlink"/>
                <w:noProof/>
              </w:rPr>
              <w:t>6. Reporting Subsystem</w:t>
            </w:r>
            <w:r>
              <w:rPr>
                <w:noProof/>
                <w:webHidden/>
              </w:rPr>
              <w:tab/>
            </w:r>
            <w:r>
              <w:rPr>
                <w:noProof/>
                <w:webHidden/>
              </w:rPr>
              <w:fldChar w:fldCharType="begin"/>
            </w:r>
            <w:r>
              <w:rPr>
                <w:noProof/>
                <w:webHidden/>
              </w:rPr>
              <w:instrText xml:space="preserve"> PAGEREF _Toc85429328 \h </w:instrText>
            </w:r>
            <w:r>
              <w:rPr>
                <w:noProof/>
                <w:webHidden/>
              </w:rPr>
            </w:r>
            <w:r>
              <w:rPr>
                <w:noProof/>
                <w:webHidden/>
              </w:rPr>
              <w:fldChar w:fldCharType="separate"/>
            </w:r>
            <w:r>
              <w:rPr>
                <w:noProof/>
                <w:webHidden/>
              </w:rPr>
              <w:t>36</w:t>
            </w:r>
            <w:r>
              <w:rPr>
                <w:noProof/>
                <w:webHidden/>
              </w:rPr>
              <w:fldChar w:fldCharType="end"/>
            </w:r>
          </w:hyperlink>
        </w:p>
        <w:p w14:paraId="4C47B3F7" w14:textId="02BE218E" w:rsidR="00BA56E4" w:rsidRDefault="00BA56E4">
          <w:pPr>
            <w:pStyle w:val="TOC3"/>
            <w:tabs>
              <w:tab w:val="right" w:leader="dot" w:pos="9350"/>
            </w:tabs>
            <w:rPr>
              <w:rFonts w:eastAsiaTheme="minorEastAsia"/>
              <w:noProof/>
              <w:color w:val="auto"/>
              <w:sz w:val="22"/>
              <w:szCs w:val="22"/>
              <w:lang w:val="en-ZA" w:eastAsia="en-ZA"/>
            </w:rPr>
          </w:pPr>
          <w:hyperlink w:anchor="_Toc85429329" w:history="1">
            <w:r w:rsidRPr="003D7C56">
              <w:rPr>
                <w:rStyle w:val="Hyperlink"/>
                <w:noProof/>
              </w:rPr>
              <w:t>7. Settings Subsystem</w:t>
            </w:r>
            <w:r>
              <w:rPr>
                <w:noProof/>
                <w:webHidden/>
              </w:rPr>
              <w:tab/>
            </w:r>
            <w:r>
              <w:rPr>
                <w:noProof/>
                <w:webHidden/>
              </w:rPr>
              <w:fldChar w:fldCharType="begin"/>
            </w:r>
            <w:r>
              <w:rPr>
                <w:noProof/>
                <w:webHidden/>
              </w:rPr>
              <w:instrText xml:space="preserve"> PAGEREF _Toc85429329 \h </w:instrText>
            </w:r>
            <w:r>
              <w:rPr>
                <w:noProof/>
                <w:webHidden/>
              </w:rPr>
            </w:r>
            <w:r>
              <w:rPr>
                <w:noProof/>
                <w:webHidden/>
              </w:rPr>
              <w:fldChar w:fldCharType="separate"/>
            </w:r>
            <w:r>
              <w:rPr>
                <w:noProof/>
                <w:webHidden/>
              </w:rPr>
              <w:t>40</w:t>
            </w:r>
            <w:r>
              <w:rPr>
                <w:noProof/>
                <w:webHidden/>
              </w:rPr>
              <w:fldChar w:fldCharType="end"/>
            </w:r>
          </w:hyperlink>
        </w:p>
        <w:p w14:paraId="75CFDFB2" w14:textId="1103D2C4" w:rsidR="00BA56E4" w:rsidRDefault="00BA56E4">
          <w:pPr>
            <w:pStyle w:val="TOC3"/>
            <w:tabs>
              <w:tab w:val="right" w:leader="dot" w:pos="9350"/>
            </w:tabs>
            <w:rPr>
              <w:rFonts w:eastAsiaTheme="minorEastAsia"/>
              <w:noProof/>
              <w:color w:val="auto"/>
              <w:sz w:val="22"/>
              <w:szCs w:val="22"/>
              <w:lang w:val="en-ZA" w:eastAsia="en-ZA"/>
            </w:rPr>
          </w:pPr>
          <w:hyperlink w:anchor="_Toc85429330" w:history="1">
            <w:r w:rsidRPr="003D7C56">
              <w:rPr>
                <w:rStyle w:val="Hyperlink"/>
                <w:noProof/>
              </w:rPr>
              <w:t>8.Supplier Subsystem</w:t>
            </w:r>
            <w:r>
              <w:rPr>
                <w:noProof/>
                <w:webHidden/>
              </w:rPr>
              <w:tab/>
            </w:r>
            <w:r>
              <w:rPr>
                <w:noProof/>
                <w:webHidden/>
              </w:rPr>
              <w:fldChar w:fldCharType="begin"/>
            </w:r>
            <w:r>
              <w:rPr>
                <w:noProof/>
                <w:webHidden/>
              </w:rPr>
              <w:instrText xml:space="preserve"> PAGEREF _Toc85429330 \h </w:instrText>
            </w:r>
            <w:r>
              <w:rPr>
                <w:noProof/>
                <w:webHidden/>
              </w:rPr>
            </w:r>
            <w:r>
              <w:rPr>
                <w:noProof/>
                <w:webHidden/>
              </w:rPr>
              <w:fldChar w:fldCharType="separate"/>
            </w:r>
            <w:r>
              <w:rPr>
                <w:noProof/>
                <w:webHidden/>
              </w:rPr>
              <w:t>46</w:t>
            </w:r>
            <w:r>
              <w:rPr>
                <w:noProof/>
                <w:webHidden/>
              </w:rPr>
              <w:fldChar w:fldCharType="end"/>
            </w:r>
          </w:hyperlink>
        </w:p>
        <w:p w14:paraId="42C5AF1E" w14:textId="0B63D61D" w:rsidR="00BA56E4" w:rsidRDefault="00BA56E4">
          <w:pPr>
            <w:pStyle w:val="TOC3"/>
            <w:tabs>
              <w:tab w:val="right" w:leader="dot" w:pos="9350"/>
            </w:tabs>
            <w:rPr>
              <w:rFonts w:eastAsiaTheme="minorEastAsia"/>
              <w:noProof/>
              <w:color w:val="auto"/>
              <w:sz w:val="22"/>
              <w:szCs w:val="22"/>
              <w:lang w:val="en-ZA" w:eastAsia="en-ZA"/>
            </w:rPr>
          </w:pPr>
          <w:hyperlink w:anchor="_Toc85429331" w:history="1">
            <w:r w:rsidRPr="003D7C56">
              <w:rPr>
                <w:rStyle w:val="Hyperlink"/>
                <w:noProof/>
              </w:rPr>
              <w:t>9. Production Subsystem</w:t>
            </w:r>
            <w:r>
              <w:rPr>
                <w:noProof/>
                <w:webHidden/>
              </w:rPr>
              <w:tab/>
            </w:r>
            <w:r>
              <w:rPr>
                <w:noProof/>
                <w:webHidden/>
              </w:rPr>
              <w:fldChar w:fldCharType="begin"/>
            </w:r>
            <w:r>
              <w:rPr>
                <w:noProof/>
                <w:webHidden/>
              </w:rPr>
              <w:instrText xml:space="preserve"> PAGEREF _Toc85429331 \h </w:instrText>
            </w:r>
            <w:r>
              <w:rPr>
                <w:noProof/>
                <w:webHidden/>
              </w:rPr>
            </w:r>
            <w:r>
              <w:rPr>
                <w:noProof/>
                <w:webHidden/>
              </w:rPr>
              <w:fldChar w:fldCharType="separate"/>
            </w:r>
            <w:r>
              <w:rPr>
                <w:noProof/>
                <w:webHidden/>
              </w:rPr>
              <w:t>48</w:t>
            </w:r>
            <w:r>
              <w:rPr>
                <w:noProof/>
                <w:webHidden/>
              </w:rPr>
              <w:fldChar w:fldCharType="end"/>
            </w:r>
          </w:hyperlink>
        </w:p>
        <w:p w14:paraId="34DBEAB1" w14:textId="402D852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2" w:history="1">
            <w:r w:rsidRPr="003D7C56">
              <w:rPr>
                <w:rStyle w:val="Hyperlink"/>
                <w:rFonts w:ascii="Yu Gothic UI Semibold" w:eastAsia="Yu Gothic UI Semibold" w:hAnsi="Yu Gothic UI Semibold"/>
                <w:noProof/>
              </w:rPr>
              <w:t>8.</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Glossary</w:t>
            </w:r>
            <w:r>
              <w:rPr>
                <w:noProof/>
                <w:webHidden/>
              </w:rPr>
              <w:tab/>
            </w:r>
            <w:r>
              <w:rPr>
                <w:noProof/>
                <w:webHidden/>
              </w:rPr>
              <w:fldChar w:fldCharType="begin"/>
            </w:r>
            <w:r>
              <w:rPr>
                <w:noProof/>
                <w:webHidden/>
              </w:rPr>
              <w:instrText xml:space="preserve"> PAGEREF _Toc85429332 \h </w:instrText>
            </w:r>
            <w:r>
              <w:rPr>
                <w:noProof/>
                <w:webHidden/>
              </w:rPr>
            </w:r>
            <w:r>
              <w:rPr>
                <w:noProof/>
                <w:webHidden/>
              </w:rPr>
              <w:fldChar w:fldCharType="separate"/>
            </w:r>
            <w:r>
              <w:rPr>
                <w:noProof/>
                <w:webHidden/>
              </w:rPr>
              <w:t>50</w:t>
            </w:r>
            <w:r>
              <w:rPr>
                <w:noProof/>
                <w:webHidden/>
              </w:rPr>
              <w:fldChar w:fldCharType="end"/>
            </w:r>
          </w:hyperlink>
        </w:p>
        <w:p w14:paraId="73C74524" w14:textId="02DF20EE"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3" w:history="1">
            <w:r w:rsidRPr="003D7C56">
              <w:rPr>
                <w:rStyle w:val="Hyperlink"/>
                <w:rFonts w:ascii="Yu Gothic UI Semibold" w:eastAsia="Yu Gothic UI Semibold" w:hAnsi="Yu Gothic UI Semibold"/>
                <w:noProof/>
              </w:rPr>
              <w:t>9.</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Client Sign-off</w:t>
            </w:r>
            <w:r>
              <w:rPr>
                <w:noProof/>
                <w:webHidden/>
              </w:rPr>
              <w:tab/>
            </w:r>
            <w:r>
              <w:rPr>
                <w:noProof/>
                <w:webHidden/>
              </w:rPr>
              <w:fldChar w:fldCharType="begin"/>
            </w:r>
            <w:r>
              <w:rPr>
                <w:noProof/>
                <w:webHidden/>
              </w:rPr>
              <w:instrText xml:space="preserve"> PAGEREF _Toc85429333 \h </w:instrText>
            </w:r>
            <w:r>
              <w:rPr>
                <w:noProof/>
                <w:webHidden/>
              </w:rPr>
            </w:r>
            <w:r>
              <w:rPr>
                <w:noProof/>
                <w:webHidden/>
              </w:rPr>
              <w:fldChar w:fldCharType="separate"/>
            </w:r>
            <w:r>
              <w:rPr>
                <w:noProof/>
                <w:webHidden/>
              </w:rPr>
              <w:t>51</w:t>
            </w:r>
            <w:r>
              <w:rPr>
                <w:noProof/>
                <w:webHidden/>
              </w:rPr>
              <w:fldChar w:fldCharType="end"/>
            </w:r>
          </w:hyperlink>
        </w:p>
        <w:p w14:paraId="7F86CDFA" w14:textId="3EB462CD" w:rsidR="00523FDB" w:rsidRDefault="00523FDB">
          <w:r>
            <w:rPr>
              <w:b/>
              <w:bCs/>
              <w:noProof/>
            </w:rPr>
            <w:fldChar w:fldCharType="end"/>
          </w:r>
        </w:p>
      </w:sdtContent>
    </w:sdt>
    <w:p w14:paraId="70CDE053" w14:textId="77777777" w:rsidR="00523FDB" w:rsidRDefault="00523FDB" w:rsidP="00523FDB">
      <w:pPr>
        <w:rPr>
          <w:rFonts w:eastAsia="Times New Roman"/>
          <w:lang w:val="en-ZA" w:eastAsia="en-ZA"/>
        </w:rPr>
      </w:pPr>
    </w:p>
    <w:p w14:paraId="2862E4C2" w14:textId="26A9BCCB" w:rsidR="00AF4A61" w:rsidRPr="00E43B1E" w:rsidRDefault="00AF4A61" w:rsidP="00523FDB">
      <w:pPr>
        <w:pStyle w:val="Heading1"/>
        <w:numPr>
          <w:ilvl w:val="0"/>
          <w:numId w:val="16"/>
        </w:numPr>
        <w:rPr>
          <w:rFonts w:ascii="Yu Gothic UI Semibold" w:eastAsia="Yu Gothic UI Semibold" w:hAnsi="Yu Gothic UI Semibold"/>
          <w:lang w:val="en-ZA" w:eastAsia="en-ZA"/>
        </w:rPr>
      </w:pPr>
      <w:bookmarkStart w:id="0" w:name="_Toc85429297"/>
      <w:r w:rsidRPr="00E43B1E">
        <w:rPr>
          <w:rFonts w:ascii="Yu Gothic UI Semibold" w:eastAsia="Yu Gothic UI Semibold" w:hAnsi="Yu Gothic UI Semibold"/>
          <w:lang w:val="en-ZA" w:eastAsia="en-ZA"/>
        </w:rPr>
        <w:lastRenderedPageBreak/>
        <w:t>Introduction</w:t>
      </w:r>
      <w:bookmarkEnd w:id="0"/>
    </w:p>
    <w:p w14:paraId="4BE89313" w14:textId="7056DAD5" w:rsidR="008048DB" w:rsidRPr="008048DB" w:rsidRDefault="008048DB" w:rsidP="008048DB">
      <w:pPr>
        <w:pStyle w:val="Heading2"/>
        <w:rPr>
          <w:lang w:val="en-ZA" w:eastAsia="en-ZA"/>
        </w:rPr>
      </w:pPr>
    </w:p>
    <w:p w14:paraId="3495901E" w14:textId="705EE4B0" w:rsidR="00523FDB" w:rsidRPr="00523FDB" w:rsidRDefault="00523FDB" w:rsidP="00523FDB">
      <w:pPr>
        <w:rPr>
          <w:rFonts w:ascii="Arial" w:hAnsi="Arial" w:cs="Arial"/>
          <w:color w:val="000000"/>
          <w:sz w:val="22"/>
        </w:rPr>
      </w:pPr>
      <w:bookmarkStart w:id="1" w:name="_Toc85429298"/>
      <w:r w:rsidRPr="00E43B1E">
        <w:rPr>
          <w:rStyle w:val="Heading2Char"/>
          <w:rFonts w:ascii="Yu Gothic Medium" w:eastAsia="Yu Gothic Medium" w:hAnsi="Yu Gothic Medium"/>
        </w:rPr>
        <w:t>Welcome to the Orion User Manual</w:t>
      </w:r>
      <w:bookmarkEnd w:id="1"/>
      <w:r w:rsidRPr="00523FDB">
        <w:rPr>
          <w:rFonts w:ascii="Arial" w:hAnsi="Arial" w:cs="Arial"/>
          <w:color w:val="000000"/>
          <w:sz w:val="22"/>
        </w:rPr>
        <w:t>.</w:t>
      </w:r>
    </w:p>
    <w:p w14:paraId="6FCB45DB" w14:textId="529D9D24" w:rsidR="008048DB" w:rsidRPr="00E43B1E" w:rsidRDefault="00523FDB" w:rsidP="00523FDB">
      <w:pPr>
        <w:rPr>
          <w:rFonts w:ascii="Calibri Light" w:hAnsi="Calibri Light" w:cs="Calibri Light"/>
          <w:sz w:val="22"/>
        </w:rPr>
      </w:pPr>
      <w:r w:rsidRPr="00E43B1E">
        <w:rPr>
          <w:rFonts w:ascii="Calibri Light" w:hAnsi="Calibri Light" w:cs="Calibri Light"/>
          <w:color w:val="000000"/>
          <w:sz w:val="22"/>
        </w:rPr>
        <w:t xml:space="preserve">First, we would like to thank you for choosing our product and hope you will have a pleasant experience. This manual contains all the </w:t>
      </w:r>
      <w:r w:rsidRPr="00E43B1E">
        <w:rPr>
          <w:rFonts w:ascii="Calibri Light" w:hAnsi="Calibri Light" w:cs="Calibri Light"/>
          <w:sz w:val="22"/>
        </w:rPr>
        <w:t>essential information needed for the user to make full use of the program, it contains descriptions of all the system functions and capabilities, contingencies and alternate modes of operation, and step-by-step procedures for system access and use, there is also the use of graphics for ease of use.</w:t>
      </w:r>
    </w:p>
    <w:p w14:paraId="03A247FF" w14:textId="68305F79" w:rsidR="008048DB" w:rsidRPr="00E43B1E" w:rsidRDefault="008048DB" w:rsidP="008048DB">
      <w:pPr>
        <w:pStyle w:val="Heading2"/>
        <w:rPr>
          <w:rFonts w:ascii="Yu Gothic Medium" w:eastAsia="Yu Gothic Medium" w:hAnsi="Yu Gothic Medium"/>
        </w:rPr>
      </w:pPr>
      <w:bookmarkStart w:id="2" w:name="_Toc85429299"/>
      <w:r w:rsidRPr="00E43B1E">
        <w:rPr>
          <w:rFonts w:ascii="Yu Gothic Medium" w:eastAsia="Yu Gothic Medium" w:hAnsi="Yu Gothic Medium"/>
        </w:rPr>
        <w:t xml:space="preserve">What’s </w:t>
      </w:r>
      <w:r w:rsidR="00CD1A54" w:rsidRPr="00E43B1E">
        <w:rPr>
          <w:rFonts w:ascii="Yu Gothic Medium" w:eastAsia="Yu Gothic Medium" w:hAnsi="Yu Gothic Medium"/>
        </w:rPr>
        <w:t>covered?</w:t>
      </w:r>
      <w:bookmarkEnd w:id="2"/>
    </w:p>
    <w:p w14:paraId="7313C443" w14:textId="77777777" w:rsidR="008048DB" w:rsidRPr="00E43B1E" w:rsidRDefault="008048DB" w:rsidP="008048DB">
      <w:pPr>
        <w:rPr>
          <w:rFonts w:ascii="Calibri Light" w:hAnsi="Calibri Light" w:cs="Calibri Light"/>
          <w:sz w:val="22"/>
        </w:rPr>
      </w:pPr>
      <w:r w:rsidRPr="00E43B1E">
        <w:rPr>
          <w:rFonts w:ascii="Calibri Light" w:hAnsi="Calibri Light" w:cs="Calibri Light"/>
          <w:sz w:val="22"/>
        </w:rPr>
        <w:t>This manual will cover the following:</w:t>
      </w:r>
    </w:p>
    <w:p w14:paraId="585D3733"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of the system’s nine subsystems</w:t>
      </w:r>
    </w:p>
    <w:p w14:paraId="0B1B78EC"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system functions</w:t>
      </w:r>
    </w:p>
    <w:p w14:paraId="37FA9D99"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Possible errors in specific system functions</w:t>
      </w:r>
    </w:p>
    <w:p w14:paraId="247CC25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general errors that are possible</w:t>
      </w:r>
    </w:p>
    <w:p w14:paraId="00C9F9D8" w14:textId="4BE8ADEF" w:rsidR="00E43B1E" w:rsidRPr="00E43B1E" w:rsidRDefault="00E43B1E"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How to get help in the system</w:t>
      </w:r>
    </w:p>
    <w:p w14:paraId="42922A3A" w14:textId="14118FE5"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screens in the system</w:t>
      </w:r>
    </w:p>
    <w:p w14:paraId="7C6AC79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reports generated by the system</w:t>
      </w:r>
    </w:p>
    <w:p w14:paraId="2777C180"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the backup and restore procedure</w:t>
      </w:r>
    </w:p>
    <w:p w14:paraId="384716A7"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how the on-line HELP function could be activated or used</w:t>
      </w:r>
    </w:p>
    <w:p w14:paraId="0250F9BE" w14:textId="1DE52E8E" w:rsidR="00954D93" w:rsidRDefault="00954D93" w:rsidP="00AF4A61">
      <w:pPr>
        <w:rPr>
          <w:rFonts w:eastAsia="Times New Roman"/>
          <w:lang w:val="en-ZA" w:eastAsia="en-ZA"/>
        </w:rPr>
      </w:pPr>
    </w:p>
    <w:p w14:paraId="7C37ADFC" w14:textId="7BDC6C95" w:rsidR="009D3C98" w:rsidRDefault="009D3C98" w:rsidP="00AF4A61">
      <w:pPr>
        <w:rPr>
          <w:rFonts w:eastAsia="Times New Roman"/>
          <w:lang w:val="en-ZA" w:eastAsia="en-ZA"/>
        </w:rPr>
      </w:pPr>
    </w:p>
    <w:p w14:paraId="523E7A74" w14:textId="77777777" w:rsidR="00E43B1E" w:rsidRDefault="00E43B1E" w:rsidP="00AF4A61">
      <w:pPr>
        <w:rPr>
          <w:rFonts w:eastAsia="Times New Roman"/>
          <w:lang w:val="en-ZA" w:eastAsia="en-ZA"/>
        </w:rPr>
      </w:pPr>
    </w:p>
    <w:p w14:paraId="59499ED6" w14:textId="3ACE7FE4" w:rsidR="00523FDB" w:rsidRPr="00E43B1E" w:rsidRDefault="00E00E86" w:rsidP="00523FDB">
      <w:pPr>
        <w:pStyle w:val="Heading1"/>
        <w:numPr>
          <w:ilvl w:val="0"/>
          <w:numId w:val="16"/>
        </w:numPr>
        <w:rPr>
          <w:rFonts w:ascii="Yu Gothic UI Semibold" w:eastAsia="Yu Gothic UI Semibold" w:hAnsi="Yu Gothic UI Semibold"/>
          <w:lang w:val="en-ZA" w:eastAsia="en-ZA"/>
        </w:rPr>
      </w:pPr>
      <w:bookmarkStart w:id="3" w:name="_Toc85429300"/>
      <w:r w:rsidRPr="00E43B1E">
        <w:rPr>
          <w:rFonts w:ascii="Yu Gothic UI Semibold" w:eastAsia="Yu Gothic UI Semibold" w:hAnsi="Yu Gothic UI Semibold"/>
          <w:lang w:val="en-ZA" w:eastAsia="en-ZA"/>
        </w:rPr>
        <w:lastRenderedPageBreak/>
        <w:t>Contact Information</w:t>
      </w:r>
      <w:bookmarkEnd w:id="3"/>
    </w:p>
    <w:p w14:paraId="4A562005" w14:textId="72EA59F5" w:rsidR="00E00E86" w:rsidRPr="00C57989" w:rsidRDefault="00AF4A61" w:rsidP="00AF4A61">
      <w:pPr>
        <w:pStyle w:val="Heading2"/>
        <w:rPr>
          <w:lang w:val="en-ZA" w:eastAsia="en-ZA"/>
        </w:rPr>
      </w:pPr>
      <w:bookmarkStart w:id="4" w:name="_Toc85429301"/>
      <w:r w:rsidRPr="00C57989">
        <w:rPr>
          <w:lang w:val="en-ZA" w:eastAsia="en-ZA"/>
        </w:rPr>
        <w:t xml:space="preserve">1.1 </w:t>
      </w:r>
      <w:r w:rsidR="00E00E86" w:rsidRPr="00E43B1E">
        <w:rPr>
          <w:rFonts w:ascii="Yu Gothic Medium" w:eastAsia="Yu Gothic Medium" w:hAnsi="Yu Gothic Medium"/>
          <w:lang w:val="en-ZA" w:eastAsia="en-ZA"/>
        </w:rPr>
        <w:t>Introduction</w:t>
      </w:r>
      <w:bookmarkEnd w:id="4"/>
    </w:p>
    <w:p w14:paraId="549B16EF" w14:textId="302967B0" w:rsidR="00AF4A61" w:rsidRPr="00AF4A61" w:rsidRDefault="00E00E86" w:rsidP="00AF4A61">
      <w:pPr>
        <w:rPr>
          <w:rFonts w:ascii="Arial" w:hAnsi="Arial" w:cs="Arial"/>
          <w:sz w:val="22"/>
          <w:lang w:val="en-ZA" w:eastAsia="en-ZA"/>
        </w:rPr>
      </w:pPr>
      <w:r w:rsidRPr="00E43B1E">
        <w:rPr>
          <w:rFonts w:ascii="Calibri Light" w:hAnsi="Calibri Light" w:cs="Calibri Light"/>
          <w:sz w:val="22"/>
        </w:rPr>
        <w:t>In this section we provide the contact details for future help with the system. There is an option where you can contact one of the members of O</w:t>
      </w:r>
      <w:r w:rsidR="00B46DFE" w:rsidRPr="00E43B1E">
        <w:rPr>
          <w:rFonts w:ascii="Calibri Light" w:hAnsi="Calibri Light" w:cs="Calibri Light"/>
          <w:sz w:val="22"/>
        </w:rPr>
        <w:t>riginal</w:t>
      </w:r>
      <w:r w:rsidRPr="00E43B1E">
        <w:rPr>
          <w:rFonts w:ascii="Calibri Light" w:hAnsi="Calibri Light" w:cs="Calibri Light"/>
          <w:sz w:val="22"/>
        </w:rPr>
        <w:t xml:space="preserve"> Vision Systems. Questions may be answered and will be given clarity on any functionalities in the system</w:t>
      </w:r>
      <w:r w:rsidRPr="00E00E86">
        <w:rPr>
          <w:rFonts w:ascii="Arial" w:hAnsi="Arial" w:cs="Arial"/>
          <w:sz w:val="22"/>
        </w:rPr>
        <w:t>.</w:t>
      </w:r>
    </w:p>
    <w:p w14:paraId="6A8A39D1" w14:textId="3425644A" w:rsidR="00AF4A61" w:rsidRPr="00E43B1E" w:rsidRDefault="00AF4A61" w:rsidP="00AF4A61">
      <w:pPr>
        <w:pStyle w:val="Heading2"/>
        <w:rPr>
          <w:rFonts w:ascii="Yu Gothic Medium" w:eastAsia="Yu Gothic Medium" w:hAnsi="Yu Gothic Medium"/>
          <w:lang w:val="en-ZA" w:eastAsia="en-ZA"/>
        </w:rPr>
      </w:pPr>
      <w:bookmarkStart w:id="5" w:name="_Toc85429302"/>
      <w:r w:rsidRPr="00C57989">
        <w:rPr>
          <w:lang w:val="en-ZA" w:eastAsia="en-ZA"/>
        </w:rPr>
        <w:t xml:space="preserve">1.2 </w:t>
      </w:r>
      <w:r w:rsidRPr="00E43B1E">
        <w:rPr>
          <w:rFonts w:ascii="Yu Gothic Medium" w:eastAsia="Yu Gothic Medium" w:hAnsi="Yu Gothic Medium"/>
          <w:lang w:val="en-ZA" w:eastAsia="en-ZA"/>
        </w:rPr>
        <w:t>Contact Information</w:t>
      </w:r>
      <w:bookmarkEnd w:id="5"/>
    </w:p>
    <w:p w14:paraId="1508F46D" w14:textId="77777777" w:rsidR="00E00E86" w:rsidRPr="00E43B1E" w:rsidRDefault="00E00E86" w:rsidP="00E00E86">
      <w:pPr>
        <w:pStyle w:val="NormalWeb"/>
        <w:spacing w:after="0"/>
        <w:rPr>
          <w:rFonts w:ascii="Calibri Light" w:hAnsi="Calibri Light" w:cs="Calibri Light"/>
        </w:rPr>
      </w:pPr>
      <w:r w:rsidRPr="00E43B1E">
        <w:rPr>
          <w:rFonts w:ascii="Calibri Light" w:hAnsi="Calibri Light" w:cs="Calibri Light"/>
          <w:color w:val="000000"/>
          <w:sz w:val="22"/>
          <w:szCs w:val="22"/>
        </w:rPr>
        <w:t>Contact the team if you require any queries, concerns or information about the system.</w:t>
      </w:r>
    </w:p>
    <w:p w14:paraId="1395C175" w14:textId="5270B3E3"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Simishka Dasupan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+27 67 124 4237</w:t>
      </w:r>
      <w:r w:rsidRPr="00E43B1E">
        <w:rPr>
          <w:rStyle w:val="apple-tab-span"/>
          <w:rFonts w:ascii="Calibri Light" w:hAnsi="Calibri Light" w:cs="Calibri Light"/>
          <w:color w:val="000000"/>
          <w:sz w:val="22"/>
          <w:szCs w:val="22"/>
        </w:rPr>
        <w:tab/>
      </w:r>
      <w:hyperlink r:id="rId11" w:history="1">
        <w:r w:rsidRPr="00E43B1E">
          <w:rPr>
            <w:rStyle w:val="Hyperlink"/>
            <w:rFonts w:ascii="Calibri Light" w:hAnsi="Calibri Light" w:cs="Calibri Light"/>
            <w:color w:val="1155CC"/>
            <w:szCs w:val="22"/>
          </w:rPr>
          <w:t>u18031880@tuks.co.za</w:t>
        </w:r>
      </w:hyperlink>
      <w:r w:rsidRPr="00E43B1E">
        <w:rPr>
          <w:rFonts w:ascii="Calibri Light" w:hAnsi="Calibri Light" w:cs="Calibri Light"/>
          <w:color w:val="000000"/>
          <w:sz w:val="22"/>
          <w:szCs w:val="22"/>
        </w:rPr>
        <w:t>  </w:t>
      </w:r>
    </w:p>
    <w:p w14:paraId="732B6065" w14:textId="2396275C"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Bongani Nkomo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+27 62 715 7091</w:t>
      </w:r>
      <w:r w:rsidRPr="00E43B1E">
        <w:rPr>
          <w:rStyle w:val="apple-tab-span"/>
          <w:rFonts w:ascii="Calibri Light" w:hAnsi="Calibri Light" w:cs="Calibri Light"/>
          <w:color w:val="000000"/>
          <w:sz w:val="22"/>
          <w:szCs w:val="22"/>
        </w:rPr>
        <w:tab/>
      </w:r>
      <w:hyperlink r:id="rId12" w:history="1">
        <w:r w:rsidRPr="00E43B1E">
          <w:rPr>
            <w:rStyle w:val="Hyperlink"/>
            <w:rFonts w:ascii="Calibri Light" w:hAnsi="Calibri Light" w:cs="Calibri Light"/>
            <w:color w:val="1155CC"/>
            <w:szCs w:val="22"/>
          </w:rPr>
          <w:t>u19232812@tuks.co.za</w:t>
        </w:r>
      </w:hyperlink>
      <w:r w:rsidRPr="00E43B1E">
        <w:rPr>
          <w:rFonts w:ascii="Calibri Light" w:hAnsi="Calibri Light" w:cs="Calibri Light"/>
          <w:color w:val="000000"/>
          <w:sz w:val="22"/>
          <w:szCs w:val="22"/>
        </w:rPr>
        <w:t> </w:t>
      </w:r>
    </w:p>
    <w:p w14:paraId="621DFA0D" w14:textId="0701FD29"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Pride </w:t>
      </w:r>
      <w:proofErr w:type="spellStart"/>
      <w:r w:rsidRPr="00E43B1E">
        <w:rPr>
          <w:rFonts w:ascii="Calibri Light" w:hAnsi="Calibri Light" w:cs="Calibri Light"/>
          <w:color w:val="000000"/>
          <w:sz w:val="22"/>
          <w:szCs w:val="22"/>
        </w:rPr>
        <w:t>Mkhabela</w:t>
      </w:r>
      <w:proofErr w:type="spellEnd"/>
      <w:r w:rsidRPr="00E43B1E">
        <w:rPr>
          <w:rFonts w:ascii="Calibri Light" w:hAnsi="Calibri Light" w:cs="Calibri Light"/>
          <w:color w:val="000000"/>
          <w:sz w:val="22"/>
          <w:szCs w:val="22"/>
        </w:rPr>
        <w:t xml:space="preserve"> </w:t>
      </w:r>
      <w:r w:rsidRPr="00E43B1E">
        <w:rPr>
          <w:rStyle w:val="apple-tab-span"/>
          <w:rFonts w:ascii="Calibri Light" w:hAnsi="Calibri Light" w:cs="Calibri Light"/>
          <w:color w:val="000000"/>
          <w:sz w:val="22"/>
          <w:szCs w:val="22"/>
        </w:rPr>
        <w:tab/>
      </w:r>
      <w:r w:rsidR="00E43B1E">
        <w:rPr>
          <w:rStyle w:val="apple-tab-span"/>
          <w:rFonts w:ascii="Calibri Light" w:hAnsi="Calibri Light" w:cs="Calibri Light"/>
          <w:color w:val="000000"/>
          <w:sz w:val="22"/>
          <w:szCs w:val="22"/>
        </w:rPr>
        <w:t xml:space="preserve">              </w:t>
      </w:r>
      <w:r w:rsidRPr="00E43B1E">
        <w:rPr>
          <w:rFonts w:ascii="Calibri Light" w:hAnsi="Calibri Light" w:cs="Calibri Light"/>
          <w:color w:val="000000"/>
          <w:sz w:val="22"/>
          <w:szCs w:val="22"/>
        </w:rPr>
        <w:t>+27</w:t>
      </w:r>
      <w:r w:rsidR="00523FDB" w:rsidRPr="00E43B1E">
        <w:rPr>
          <w:rFonts w:ascii="Calibri Light" w:hAnsi="Calibri Light" w:cs="Calibri Light"/>
          <w:color w:val="000000"/>
          <w:sz w:val="22"/>
          <w:szCs w:val="22"/>
        </w:rPr>
        <w:t xml:space="preserve"> 81 816 9597</w:t>
      </w:r>
      <w:r w:rsidRPr="00E43B1E">
        <w:rPr>
          <w:rStyle w:val="apple-tab-span"/>
          <w:rFonts w:ascii="Calibri Light" w:hAnsi="Calibri Light" w:cs="Calibri Light"/>
          <w:color w:val="000000"/>
          <w:sz w:val="22"/>
          <w:szCs w:val="22"/>
        </w:rPr>
        <w:tab/>
      </w:r>
      <w:hyperlink r:id="rId13" w:history="1">
        <w:r w:rsidR="00E43B1E" w:rsidRPr="00CE76E1">
          <w:rPr>
            <w:rStyle w:val="Hyperlink"/>
            <w:rFonts w:ascii="Calibri Light" w:hAnsi="Calibri Light" w:cs="Calibri Light"/>
            <w:szCs w:val="22"/>
          </w:rPr>
          <w:t>u18073639@tuks.co.za</w:t>
        </w:r>
      </w:hyperlink>
      <w:r w:rsidRPr="00E43B1E">
        <w:rPr>
          <w:rFonts w:ascii="Calibri Light" w:hAnsi="Calibri Light" w:cs="Calibri Light"/>
          <w:color w:val="000000"/>
          <w:sz w:val="22"/>
          <w:szCs w:val="22"/>
        </w:rPr>
        <w:t> </w:t>
      </w:r>
    </w:p>
    <w:p w14:paraId="330EAC33" w14:textId="0AE878A0"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Chase Nel </w:t>
      </w:r>
      <w:r w:rsidRPr="00E43B1E">
        <w:rPr>
          <w:rStyle w:val="apple-tab-span"/>
          <w:rFonts w:ascii="Calibri Light" w:hAnsi="Calibri Light" w:cs="Calibri Light"/>
          <w:color w:val="000000"/>
          <w:sz w:val="22"/>
          <w:szCs w:val="22"/>
        </w:rPr>
        <w:tab/>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 xml:space="preserve">+27 82 563 8990 </w:t>
      </w:r>
      <w:r w:rsidRPr="00E43B1E">
        <w:rPr>
          <w:rStyle w:val="apple-tab-span"/>
          <w:rFonts w:ascii="Calibri Light" w:hAnsi="Calibri Light" w:cs="Calibri Light"/>
          <w:color w:val="000000"/>
          <w:sz w:val="22"/>
          <w:szCs w:val="22"/>
        </w:rPr>
        <w:tab/>
      </w:r>
      <w:hyperlink r:id="rId14" w:history="1">
        <w:r w:rsidRPr="00E43B1E">
          <w:rPr>
            <w:rStyle w:val="Hyperlink"/>
            <w:rFonts w:ascii="Calibri Light" w:hAnsi="Calibri Light" w:cs="Calibri Light"/>
            <w:color w:val="1155CC"/>
            <w:szCs w:val="22"/>
          </w:rPr>
          <w:t>u19054743@tuks.co.za</w:t>
        </w:r>
      </w:hyperlink>
    </w:p>
    <w:p w14:paraId="7083D55E" w14:textId="1821AF72" w:rsidR="00E00E86" w:rsidRPr="00E43B1E" w:rsidRDefault="006D715B" w:rsidP="00AF4A61">
      <w:pPr>
        <w:ind w:left="720"/>
        <w:rPr>
          <w:rFonts w:ascii="Calibri Light" w:hAnsi="Calibri Light" w:cs="Calibri Light"/>
          <w:lang w:val="en-ZA" w:eastAsia="en-ZA"/>
        </w:rPr>
      </w:pPr>
      <w:hyperlink r:id="rId15" w:history="1">
        <w:r w:rsidR="00AF4A61" w:rsidRPr="00E43B1E">
          <w:rPr>
            <w:rStyle w:val="Hyperlink"/>
            <w:rFonts w:ascii="Calibri Light" w:hAnsi="Calibri Light" w:cs="Calibri Light"/>
            <w:color w:val="000000" w:themeColor="text2"/>
            <w:szCs w:val="22"/>
            <w:u w:val="none"/>
          </w:rPr>
          <w:t>Matome Mabitsi</w:t>
        </w:r>
      </w:hyperlink>
      <w:r w:rsidR="00E00E86" w:rsidRPr="00E43B1E">
        <w:rPr>
          <w:rFonts w:ascii="Calibri Light" w:hAnsi="Calibri Light" w:cs="Calibri Light"/>
          <w:color w:val="000000"/>
          <w:sz w:val="22"/>
          <w:szCs w:val="22"/>
        </w:rPr>
        <w:t xml:space="preserve"> </w:t>
      </w:r>
      <w:r w:rsidR="00E00E86" w:rsidRPr="00E43B1E">
        <w:rPr>
          <w:rStyle w:val="apple-tab-span"/>
          <w:rFonts w:ascii="Calibri Light" w:hAnsi="Calibri Light" w:cs="Calibri Light"/>
          <w:color w:val="000000"/>
          <w:sz w:val="22"/>
          <w:szCs w:val="22"/>
        </w:rPr>
        <w:tab/>
      </w:r>
      <w:r w:rsidR="00E00E86" w:rsidRPr="00E43B1E">
        <w:rPr>
          <w:rFonts w:ascii="Calibri Light" w:hAnsi="Calibri Light" w:cs="Calibri Light"/>
          <w:color w:val="000000"/>
          <w:sz w:val="22"/>
          <w:szCs w:val="22"/>
        </w:rPr>
        <w:t xml:space="preserve">+27 65 </w:t>
      </w:r>
      <w:r w:rsidR="00AF4A61" w:rsidRPr="00E43B1E">
        <w:rPr>
          <w:rFonts w:ascii="Calibri Light" w:hAnsi="Calibri Light" w:cs="Calibri Light"/>
          <w:color w:val="000000"/>
          <w:sz w:val="22"/>
          <w:szCs w:val="22"/>
        </w:rPr>
        <w:t>924 9377</w:t>
      </w:r>
      <w:r w:rsidR="00E00E86" w:rsidRPr="00E43B1E">
        <w:rPr>
          <w:rStyle w:val="apple-tab-span"/>
          <w:rFonts w:ascii="Calibri Light" w:hAnsi="Calibri Light" w:cs="Calibri Light"/>
          <w:color w:val="000000"/>
          <w:sz w:val="22"/>
          <w:szCs w:val="22"/>
        </w:rPr>
        <w:tab/>
      </w:r>
      <w:hyperlink r:id="rId16" w:history="1">
        <w:r w:rsidR="00E00E86" w:rsidRPr="00E43B1E">
          <w:rPr>
            <w:rStyle w:val="Hyperlink"/>
            <w:rFonts w:ascii="Calibri Light" w:hAnsi="Calibri Light" w:cs="Calibri Light"/>
            <w:color w:val="1155CC"/>
            <w:szCs w:val="22"/>
          </w:rPr>
          <w:t>u18216740@tuks.co.za</w:t>
        </w:r>
      </w:hyperlink>
    </w:p>
    <w:p w14:paraId="713666D4" w14:textId="24CA7285" w:rsidR="00954D93" w:rsidRPr="00954D93" w:rsidRDefault="00AF4A61" w:rsidP="00E43B1E">
      <w:pPr>
        <w:pStyle w:val="Heading2"/>
        <w:rPr>
          <w:lang w:val="en-ZA" w:eastAsia="en-ZA"/>
        </w:rPr>
      </w:pPr>
      <w:bookmarkStart w:id="6" w:name="_Toc85429303"/>
      <w:r w:rsidRPr="00C57989">
        <w:rPr>
          <w:lang w:val="en-ZA" w:eastAsia="en-ZA"/>
        </w:rPr>
        <w:t xml:space="preserve">1.3 </w:t>
      </w:r>
      <w:r w:rsidR="00E00E86" w:rsidRPr="00E43B1E">
        <w:rPr>
          <w:rFonts w:ascii="Yu Gothic Medium" w:eastAsia="Yu Gothic Medium" w:hAnsi="Yu Gothic Medium"/>
          <w:lang w:val="en-ZA" w:eastAsia="en-ZA"/>
        </w:rPr>
        <w:t>Conclusion</w:t>
      </w:r>
      <w:bookmarkEnd w:id="6"/>
    </w:p>
    <w:p w14:paraId="048897F9" w14:textId="4F13B3F9" w:rsidR="00954D93" w:rsidRPr="00E43B1E" w:rsidRDefault="00954D93" w:rsidP="00954D93">
      <w:pPr>
        <w:rPr>
          <w:rFonts w:ascii="Calibri Light" w:hAnsi="Calibri Light" w:cs="Calibri Light"/>
          <w:sz w:val="22"/>
        </w:rPr>
      </w:pPr>
      <w:r w:rsidRPr="00E43B1E">
        <w:rPr>
          <w:rFonts w:ascii="Calibri Light" w:hAnsi="Calibri Light" w:cs="Calibri Light"/>
          <w:sz w:val="22"/>
        </w:rPr>
        <w:t>This section now contains all the contact details of the Open Vision Systems Team members</w:t>
      </w:r>
    </w:p>
    <w:p w14:paraId="41EC3318" w14:textId="1D70FF2E" w:rsidR="00954D93" w:rsidRDefault="00954D93" w:rsidP="00954D93">
      <w:pPr>
        <w:rPr>
          <w:rFonts w:ascii="Arial" w:hAnsi="Arial" w:cs="Arial"/>
          <w:sz w:val="22"/>
          <w:lang w:val="en-ZA" w:eastAsia="en-ZA"/>
        </w:rPr>
      </w:pPr>
    </w:p>
    <w:p w14:paraId="12FA4AED" w14:textId="271916F4" w:rsidR="00954D93" w:rsidRDefault="00954D93" w:rsidP="00954D93">
      <w:pPr>
        <w:rPr>
          <w:rFonts w:ascii="Arial" w:hAnsi="Arial" w:cs="Arial"/>
          <w:sz w:val="22"/>
          <w:lang w:val="en-ZA" w:eastAsia="en-ZA"/>
        </w:rPr>
      </w:pPr>
    </w:p>
    <w:p w14:paraId="0892529B" w14:textId="7077AE1E" w:rsidR="00954D93" w:rsidRDefault="00954D93" w:rsidP="00954D93">
      <w:pPr>
        <w:rPr>
          <w:rFonts w:ascii="Arial" w:hAnsi="Arial" w:cs="Arial"/>
          <w:sz w:val="22"/>
          <w:lang w:val="en-ZA" w:eastAsia="en-ZA"/>
        </w:rPr>
      </w:pPr>
    </w:p>
    <w:p w14:paraId="3A5F9C60" w14:textId="00FEE2E0" w:rsidR="00954D93" w:rsidRDefault="00954D93" w:rsidP="00954D93">
      <w:pPr>
        <w:rPr>
          <w:rFonts w:ascii="Arial" w:hAnsi="Arial" w:cs="Arial"/>
          <w:sz w:val="22"/>
          <w:lang w:val="en-ZA" w:eastAsia="en-ZA"/>
        </w:rPr>
      </w:pPr>
    </w:p>
    <w:p w14:paraId="4D52503D" w14:textId="69DD1C16" w:rsidR="00954D93" w:rsidRDefault="00954D93" w:rsidP="00954D93">
      <w:pPr>
        <w:rPr>
          <w:rFonts w:ascii="Arial" w:hAnsi="Arial" w:cs="Arial"/>
          <w:sz w:val="22"/>
          <w:lang w:val="en-ZA" w:eastAsia="en-ZA"/>
        </w:rPr>
      </w:pPr>
    </w:p>
    <w:p w14:paraId="628B5AD2" w14:textId="17281A89" w:rsidR="00954D93" w:rsidRDefault="00954D93" w:rsidP="00954D93">
      <w:pPr>
        <w:rPr>
          <w:rFonts w:ascii="Arial" w:hAnsi="Arial" w:cs="Arial"/>
          <w:sz w:val="22"/>
          <w:lang w:val="en-ZA" w:eastAsia="en-ZA"/>
        </w:rPr>
      </w:pPr>
    </w:p>
    <w:p w14:paraId="194141A2" w14:textId="5C30C20B" w:rsidR="00C57989" w:rsidRPr="00CB58A6" w:rsidRDefault="00954D93" w:rsidP="00C57989">
      <w:pPr>
        <w:pStyle w:val="Heading1"/>
        <w:numPr>
          <w:ilvl w:val="0"/>
          <w:numId w:val="16"/>
        </w:numPr>
        <w:rPr>
          <w:rFonts w:ascii="Yu Gothic UI Semibold" w:eastAsia="Yu Gothic UI Semibold" w:hAnsi="Yu Gothic UI Semibold"/>
        </w:rPr>
      </w:pPr>
      <w:bookmarkStart w:id="7" w:name="_Toc85429304"/>
      <w:r w:rsidRPr="00CB58A6">
        <w:rPr>
          <w:rFonts w:ascii="Yu Gothic UI Semibold" w:eastAsia="Yu Gothic UI Semibold" w:hAnsi="Yu Gothic UI Semibold"/>
        </w:rPr>
        <w:lastRenderedPageBreak/>
        <w:t>System Implementation Procedure</w:t>
      </w:r>
      <w:bookmarkEnd w:id="7"/>
    </w:p>
    <w:p w14:paraId="4E009855" w14:textId="288ABB03" w:rsidR="00954D93" w:rsidRPr="00CB58A6" w:rsidRDefault="00954D93" w:rsidP="00C57989">
      <w:pPr>
        <w:pStyle w:val="Heading2"/>
        <w:numPr>
          <w:ilvl w:val="1"/>
          <w:numId w:val="16"/>
        </w:numPr>
        <w:rPr>
          <w:rFonts w:ascii="Yu Gothic Medium" w:eastAsia="Yu Gothic Medium" w:hAnsi="Yu Gothic Medium"/>
        </w:rPr>
      </w:pPr>
      <w:bookmarkStart w:id="8" w:name="_Toc85429305"/>
      <w:r w:rsidRPr="00CB58A6">
        <w:rPr>
          <w:rFonts w:ascii="Yu Gothic Medium" w:eastAsia="Yu Gothic Medium" w:hAnsi="Yu Gothic Medium"/>
        </w:rPr>
        <w:t>Introduction</w:t>
      </w:r>
      <w:bookmarkEnd w:id="8"/>
    </w:p>
    <w:p w14:paraId="51E79AC9" w14:textId="1EBA236B" w:rsidR="00C57989" w:rsidRPr="00CB58A6" w:rsidRDefault="00C57989" w:rsidP="00C57989">
      <w:pPr>
        <w:rPr>
          <w:rFonts w:ascii="Calibri Light" w:hAnsi="Calibri Light" w:cs="Calibri Light"/>
          <w:sz w:val="22"/>
          <w:szCs w:val="22"/>
        </w:rPr>
      </w:pPr>
      <w:r w:rsidRPr="00CB58A6">
        <w:rPr>
          <w:rFonts w:ascii="Calibri Light" w:hAnsi="Calibri Light" w:cs="Calibri Light"/>
          <w:sz w:val="22"/>
          <w:szCs w:val="22"/>
        </w:rPr>
        <w:t>The System Implementation Procedure is described here for the User Manual</w:t>
      </w:r>
    </w:p>
    <w:p w14:paraId="2C4F2985" w14:textId="03E2D5F1" w:rsidR="00C57989" w:rsidRPr="00CB58A6" w:rsidRDefault="00C57989" w:rsidP="00C57989">
      <w:pPr>
        <w:pStyle w:val="Heading2"/>
        <w:numPr>
          <w:ilvl w:val="1"/>
          <w:numId w:val="16"/>
        </w:numPr>
        <w:rPr>
          <w:rFonts w:ascii="Yu Gothic Medium" w:eastAsia="Yu Gothic Medium" w:hAnsi="Yu Gothic Medium"/>
        </w:rPr>
      </w:pPr>
      <w:bookmarkStart w:id="9" w:name="_Toc85429306"/>
      <w:r w:rsidRPr="00CB58A6">
        <w:rPr>
          <w:rFonts w:ascii="Yu Gothic Medium" w:eastAsia="Yu Gothic Medium" w:hAnsi="Yu Gothic Medium"/>
        </w:rPr>
        <w:t>Hardware</w:t>
      </w:r>
      <w:r w:rsidR="005349C6">
        <w:rPr>
          <w:rFonts w:ascii="Yu Gothic Medium" w:eastAsia="Yu Gothic Medium" w:hAnsi="Yu Gothic Medium"/>
        </w:rPr>
        <w:fldChar w:fldCharType="begin"/>
      </w:r>
      <w:r w:rsidR="005349C6">
        <w:instrText xml:space="preserve"> XE "</w:instrText>
      </w:r>
      <w:r w:rsidR="005349C6" w:rsidRPr="0059509D">
        <w:rPr>
          <w:rFonts w:ascii="Yu Gothic Medium" w:eastAsia="Yu Gothic Medium" w:hAnsi="Yu Gothic Medium"/>
        </w:rPr>
        <w:instrText>Hardware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and Software</w:t>
      </w:r>
      <w:r w:rsidR="005349C6">
        <w:rPr>
          <w:rFonts w:ascii="Yu Gothic Medium" w:eastAsia="Yu Gothic Medium" w:hAnsi="Yu Gothic Medium"/>
        </w:rPr>
        <w:fldChar w:fldCharType="begin"/>
      </w:r>
      <w:r w:rsidR="005349C6">
        <w:instrText xml:space="preserve"> XE "</w:instrText>
      </w:r>
      <w:r w:rsidR="005349C6" w:rsidRPr="002B04A4">
        <w:rPr>
          <w:rFonts w:ascii="Yu Gothic Medium" w:eastAsia="Yu Gothic Medium" w:hAnsi="Yu Gothic Medium"/>
        </w:rPr>
        <w:instrText>Software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requirements</w:t>
      </w:r>
      <w:bookmarkEnd w:id="9"/>
    </w:p>
    <w:p w14:paraId="21A597A6" w14:textId="514A636E" w:rsidR="00C57989" w:rsidRDefault="00C57989" w:rsidP="00C57989">
      <w:pPr>
        <w:pStyle w:val="Heading3"/>
        <w:numPr>
          <w:ilvl w:val="2"/>
          <w:numId w:val="16"/>
        </w:numPr>
      </w:pPr>
      <w:bookmarkStart w:id="10" w:name="_Toc85429307"/>
      <w:r>
        <w:t>Hardware Requirements</w:t>
      </w:r>
      <w:bookmarkEnd w:id="10"/>
    </w:p>
    <w:p w14:paraId="58785028" w14:textId="5B77D6C1"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mobile Device running iOS</w:t>
      </w:r>
      <w:r w:rsidR="005349C6">
        <w:rPr>
          <w:rFonts w:ascii="Calibri Light" w:hAnsi="Calibri Light" w:cs="Calibri Light"/>
          <w:sz w:val="22"/>
          <w:szCs w:val="22"/>
        </w:rPr>
        <w:fldChar w:fldCharType="begin"/>
      </w:r>
      <w:r w:rsidR="005349C6">
        <w:instrText xml:space="preserve"> XE "</w:instrText>
      </w:r>
      <w:r w:rsidR="005349C6" w:rsidRPr="003F5FF2">
        <w:rPr>
          <w:rFonts w:ascii="Calibri Light" w:hAnsi="Calibri Light" w:cs="Calibri Light"/>
          <w:sz w:val="22"/>
          <w:szCs w:val="22"/>
        </w:rPr>
        <w:instrText>iOS</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/Android</w:t>
      </w:r>
      <w:r w:rsidR="005349C6">
        <w:rPr>
          <w:rFonts w:ascii="Calibri Light" w:hAnsi="Calibri Light" w:cs="Calibri Light"/>
          <w:sz w:val="22"/>
          <w:szCs w:val="22"/>
        </w:rPr>
        <w:fldChar w:fldCharType="begin"/>
      </w:r>
      <w:r w:rsidR="005349C6">
        <w:instrText xml:space="preserve"> XE "</w:instrText>
      </w:r>
      <w:r w:rsidR="005349C6" w:rsidRPr="00D90E4F">
        <w:rPr>
          <w:rFonts w:ascii="Calibri Light" w:hAnsi="Calibri Light" w:cs="Calibri Light"/>
          <w:sz w:val="22"/>
          <w:szCs w:val="22"/>
        </w:rPr>
        <w:instrText>Android</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operating system</w:t>
      </w:r>
    </w:p>
    <w:p w14:paraId="02CFB273" w14:textId="7640B50C"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laptop/Desktop computer with a compatible browser and operating system Microsoft Windows 10 or later</w:t>
      </w:r>
    </w:p>
    <w:p w14:paraId="2B6E8E9D" w14:textId="30636E59"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Microsoft SQL Server Database</w:t>
      </w:r>
    </w:p>
    <w:p w14:paraId="718D2C2A" w14:textId="67971314"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Note: All device needs an internet connection</w:t>
      </w:r>
    </w:p>
    <w:p w14:paraId="45301D0B" w14:textId="0B85978E" w:rsidR="00C57989" w:rsidRDefault="00C57989" w:rsidP="00C57989">
      <w:pPr>
        <w:pStyle w:val="Heading3"/>
        <w:numPr>
          <w:ilvl w:val="2"/>
          <w:numId w:val="16"/>
        </w:numPr>
      </w:pPr>
      <w:bookmarkStart w:id="11" w:name="_Toc85429308"/>
      <w:r>
        <w:t>Software Requirements</w:t>
      </w:r>
      <w:bookmarkEnd w:id="11"/>
    </w:p>
    <w:p w14:paraId="02DC8878" w14:textId="3B298464"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500GB hard drive disk (More with be recommended)</w:t>
      </w:r>
    </w:p>
    <w:p w14:paraId="42C8CD9D" w14:textId="03E773EE"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4GB RAM (8</w:t>
      </w:r>
      <w:r w:rsidR="00770E49" w:rsidRPr="00CB58A6">
        <w:rPr>
          <w:rFonts w:ascii="Calibri Light" w:hAnsi="Calibri Light" w:cs="Calibri Light"/>
          <w:sz w:val="22"/>
          <w:szCs w:val="22"/>
        </w:rPr>
        <w:t>G</w:t>
      </w:r>
      <w:r w:rsidRPr="00CB58A6">
        <w:rPr>
          <w:rFonts w:ascii="Calibri Light" w:hAnsi="Calibri Light" w:cs="Calibri Light"/>
          <w:sz w:val="22"/>
          <w:szCs w:val="22"/>
        </w:rPr>
        <w:t>B RAM</w:t>
      </w:r>
      <w:r w:rsidR="005349C6">
        <w:rPr>
          <w:rFonts w:ascii="Calibri Light" w:hAnsi="Calibri Light" w:cs="Calibri Light"/>
          <w:sz w:val="22"/>
          <w:szCs w:val="22"/>
        </w:rPr>
        <w:fldChar w:fldCharType="begin"/>
      </w:r>
      <w:r w:rsidR="005349C6">
        <w:instrText xml:space="preserve"> XE "</w:instrText>
      </w:r>
      <w:r w:rsidR="005349C6" w:rsidRPr="00762553">
        <w:rPr>
          <w:rFonts w:ascii="Calibri Light" w:hAnsi="Calibri Light" w:cs="Calibri Light"/>
          <w:sz w:val="22"/>
          <w:szCs w:val="22"/>
        </w:rPr>
        <w:instrText>RAM</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would be recommended)</w:t>
      </w:r>
    </w:p>
    <w:p w14:paraId="4CEB08FF" w14:textId="3C8B83C7"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Intel Core i5 Processor (</w:t>
      </w:r>
      <w:r w:rsidR="00770E49" w:rsidRPr="00CB58A6">
        <w:rPr>
          <w:rFonts w:ascii="Calibri Light" w:hAnsi="Calibri Light" w:cs="Calibri Light"/>
          <w:sz w:val="22"/>
          <w:szCs w:val="22"/>
        </w:rPr>
        <w:t>2</w:t>
      </w:r>
      <w:r w:rsidRPr="00CB58A6">
        <w:rPr>
          <w:rFonts w:ascii="Calibri Light" w:hAnsi="Calibri Light" w:cs="Calibri Light"/>
          <w:sz w:val="22"/>
          <w:szCs w:val="22"/>
        </w:rPr>
        <w:t>.5Ghz)</w:t>
      </w:r>
    </w:p>
    <w:p w14:paraId="52763FA7" w14:textId="6D43C70E" w:rsidR="00770E49" w:rsidRPr="00CB58A6" w:rsidRDefault="00770E49" w:rsidP="00770E49">
      <w:pPr>
        <w:pStyle w:val="Heading2"/>
        <w:numPr>
          <w:ilvl w:val="1"/>
          <w:numId w:val="16"/>
        </w:numPr>
        <w:rPr>
          <w:rFonts w:ascii="Yu Gothic Medium" w:eastAsia="Yu Gothic Medium" w:hAnsi="Yu Gothic Medium"/>
        </w:rPr>
      </w:pPr>
      <w:bookmarkStart w:id="12" w:name="_Toc85429309"/>
      <w:r w:rsidRPr="00CB58A6">
        <w:rPr>
          <w:rFonts w:ascii="Yu Gothic Medium" w:eastAsia="Yu Gothic Medium" w:hAnsi="Yu Gothic Medium"/>
        </w:rPr>
        <w:t>Implementation Procedure</w:t>
      </w:r>
      <w:bookmarkEnd w:id="12"/>
    </w:p>
    <w:p w14:paraId="45D80149" w14:textId="56668670" w:rsidR="00770E49" w:rsidRPr="00CB58A6" w:rsidRDefault="00770E49" w:rsidP="00770E49">
      <w:pPr>
        <w:pStyle w:val="ListParagraph"/>
        <w:numPr>
          <w:ilvl w:val="0"/>
          <w:numId w:val="19"/>
        </w:numPr>
        <w:rPr>
          <w:rFonts w:ascii="Calibri Light" w:hAnsi="Calibri Light" w:cs="Calibri Light"/>
          <w:sz w:val="22"/>
        </w:rPr>
      </w:pPr>
      <w:r w:rsidRPr="00CB58A6">
        <w:rPr>
          <w:rFonts w:ascii="Calibri Light" w:hAnsi="Calibri Light" w:cs="Calibri Light"/>
          <w:sz w:val="22"/>
        </w:rPr>
        <w:t>Orion system</w:t>
      </w:r>
      <w:r w:rsidR="005349C6">
        <w:rPr>
          <w:rFonts w:ascii="Calibri Light" w:hAnsi="Calibri Light" w:cs="Calibri Light"/>
          <w:sz w:val="22"/>
        </w:rPr>
        <w:fldChar w:fldCharType="begin"/>
      </w:r>
      <w:r w:rsidR="005349C6">
        <w:instrText xml:space="preserve"> XE "</w:instrText>
      </w:r>
      <w:r w:rsidR="005349C6" w:rsidRPr="003529B6">
        <w:rPr>
          <w:rFonts w:ascii="Calibri Light" w:hAnsi="Calibri Light" w:cs="Calibri Light"/>
          <w:sz w:val="22"/>
        </w:rPr>
        <w:instrText>Orion 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is an online system</w:t>
      </w:r>
      <w:r w:rsidR="005349C6">
        <w:rPr>
          <w:rFonts w:ascii="Calibri Light" w:hAnsi="Calibri Light" w:cs="Calibri Light"/>
          <w:sz w:val="22"/>
        </w:rPr>
        <w:fldChar w:fldCharType="begin"/>
      </w:r>
      <w:r w:rsidR="005349C6">
        <w:instrText xml:space="preserve"> XE "</w:instrText>
      </w:r>
      <w:r w:rsidR="005349C6" w:rsidRPr="00CB5BCF">
        <w:rPr>
          <w:rFonts w:ascii="Calibri Light" w:hAnsi="Calibri Light" w:cs="Calibri Light"/>
          <w:sz w:val="22"/>
        </w:rPr>
        <w:instrText>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and therefore requires no installation. Once can access the system online by using the following URL: https:// It also requires one to login with valid credentials.</w:t>
      </w:r>
    </w:p>
    <w:p w14:paraId="2454BA33" w14:textId="3F099E97" w:rsidR="00770E49" w:rsidRPr="00CB58A6" w:rsidRDefault="00770E49" w:rsidP="00770E49">
      <w:pPr>
        <w:pStyle w:val="ListParagraph"/>
        <w:numPr>
          <w:ilvl w:val="0"/>
          <w:numId w:val="19"/>
        </w:numPr>
        <w:rPr>
          <w:rFonts w:ascii="Calibri Light" w:hAnsi="Calibri Light" w:cs="Calibri Light"/>
          <w:sz w:val="20"/>
        </w:rPr>
      </w:pPr>
      <w:r w:rsidRPr="00CB58A6">
        <w:rPr>
          <w:rFonts w:ascii="Calibri Light" w:hAnsi="Calibri Light" w:cs="Calibri Light"/>
          <w:sz w:val="22"/>
        </w:rPr>
        <w:t>The sampling system mobile application is an online system and therefore requires no installation.</w:t>
      </w:r>
    </w:p>
    <w:p w14:paraId="6F15D527" w14:textId="357AAECD" w:rsidR="00770E49" w:rsidRPr="00CB58A6" w:rsidRDefault="00770E49" w:rsidP="00770E49">
      <w:pPr>
        <w:pStyle w:val="Heading2"/>
        <w:numPr>
          <w:ilvl w:val="1"/>
          <w:numId w:val="16"/>
        </w:numPr>
        <w:rPr>
          <w:rFonts w:ascii="Yu Gothic Medium" w:eastAsia="Yu Gothic Medium" w:hAnsi="Yu Gothic Medium"/>
        </w:rPr>
      </w:pPr>
      <w:bookmarkStart w:id="13" w:name="_Toc85429310"/>
      <w:r w:rsidRPr="00CB58A6">
        <w:rPr>
          <w:rFonts w:ascii="Yu Gothic Medium" w:eastAsia="Yu Gothic Medium" w:hAnsi="Yu Gothic Medium"/>
        </w:rPr>
        <w:t>Conclusion</w:t>
      </w:r>
      <w:bookmarkEnd w:id="13"/>
    </w:p>
    <w:p w14:paraId="3E4BAE61" w14:textId="21203A72" w:rsidR="00770E49" w:rsidRPr="00CB58A6" w:rsidRDefault="00770E49" w:rsidP="00770E49">
      <w:pPr>
        <w:ind w:left="360"/>
        <w:rPr>
          <w:rFonts w:ascii="Calibri Light" w:hAnsi="Calibri Light" w:cs="Calibri Light"/>
          <w:sz w:val="22"/>
        </w:rPr>
      </w:pPr>
      <w:r w:rsidRPr="00CB58A6">
        <w:rPr>
          <w:rFonts w:ascii="Calibri Light" w:hAnsi="Calibri Light" w:cs="Calibri Light"/>
          <w:sz w:val="22"/>
        </w:rPr>
        <w:t>The system implementation procedures were described here for the User Manual.</w:t>
      </w:r>
    </w:p>
    <w:p w14:paraId="6C6EE048" w14:textId="749F2530" w:rsidR="00770E49" w:rsidRDefault="00770E49" w:rsidP="00770E49">
      <w:pPr>
        <w:ind w:left="360"/>
        <w:rPr>
          <w:rFonts w:ascii="Arial" w:hAnsi="Arial" w:cs="Arial"/>
          <w:sz w:val="22"/>
        </w:rPr>
      </w:pPr>
    </w:p>
    <w:p w14:paraId="1862862B" w14:textId="36E85834" w:rsidR="00770E49" w:rsidRPr="00CB58A6" w:rsidRDefault="00770E49" w:rsidP="00770E49">
      <w:pPr>
        <w:pStyle w:val="Heading1"/>
        <w:numPr>
          <w:ilvl w:val="0"/>
          <w:numId w:val="16"/>
        </w:numPr>
        <w:rPr>
          <w:rFonts w:ascii="Yu Gothic UI Semibold" w:eastAsia="Yu Gothic UI Semibold" w:hAnsi="Yu Gothic UI Semibold"/>
        </w:rPr>
      </w:pPr>
      <w:bookmarkStart w:id="14" w:name="_Toc85429311"/>
      <w:r w:rsidRPr="00CB58A6">
        <w:rPr>
          <w:rFonts w:ascii="Yu Gothic UI Semibold" w:eastAsia="Yu Gothic UI Semibold" w:hAnsi="Yu Gothic UI Semibold"/>
        </w:rPr>
        <w:lastRenderedPageBreak/>
        <w:t>Backup and restore</w:t>
      </w:r>
      <w:bookmarkEnd w:id="14"/>
      <w:r w:rsidRPr="00CB58A6">
        <w:rPr>
          <w:rFonts w:ascii="Yu Gothic UI Semibold" w:eastAsia="Yu Gothic UI Semibold" w:hAnsi="Yu Gothic UI Semibold"/>
        </w:rPr>
        <w:t xml:space="preserve"> </w:t>
      </w:r>
    </w:p>
    <w:p w14:paraId="0DF42C50" w14:textId="6B54B0F5" w:rsidR="00770E49" w:rsidRDefault="00770E49" w:rsidP="00770E49"/>
    <w:p w14:paraId="3CF06CFF" w14:textId="0C0B5B1F" w:rsidR="009D3C98" w:rsidRPr="00CB58A6" w:rsidRDefault="00770E49" w:rsidP="00770E49">
      <w:pPr>
        <w:rPr>
          <w:rFonts w:ascii="Calibri Light" w:hAnsi="Calibri Light" w:cs="Calibri Light"/>
          <w:sz w:val="22"/>
        </w:rPr>
      </w:pPr>
      <w:r w:rsidRPr="00CB58A6">
        <w:rPr>
          <w:rFonts w:ascii="Calibri Light" w:hAnsi="Calibri Light" w:cs="Calibri Light"/>
          <w:sz w:val="22"/>
        </w:rPr>
        <w:t>This option was not selected on the complexity matrix by the Open Vision System team for their Orion system.</w:t>
      </w:r>
    </w:p>
    <w:p w14:paraId="5AEA81AE" w14:textId="77777777" w:rsidR="009D3C98" w:rsidRDefault="009D3C98" w:rsidP="00770E49">
      <w:pPr>
        <w:rPr>
          <w:rFonts w:ascii="Arial" w:hAnsi="Arial" w:cs="Arial"/>
          <w:sz w:val="22"/>
        </w:rPr>
      </w:pPr>
    </w:p>
    <w:p w14:paraId="57C9F4BF" w14:textId="078C6DD2" w:rsidR="00770E49" w:rsidRPr="00CB58A6" w:rsidRDefault="00770E49" w:rsidP="00C64745">
      <w:pPr>
        <w:pStyle w:val="Heading1"/>
        <w:numPr>
          <w:ilvl w:val="0"/>
          <w:numId w:val="16"/>
        </w:numPr>
        <w:rPr>
          <w:rFonts w:ascii="Yu Gothic UI Semibold" w:eastAsia="Yu Gothic UI Semibold" w:hAnsi="Yu Gothic UI Semibold"/>
        </w:rPr>
      </w:pPr>
      <w:bookmarkStart w:id="15" w:name="_Toc85429312"/>
      <w:r w:rsidRPr="00CB58A6">
        <w:rPr>
          <w:rFonts w:ascii="Yu Gothic UI Semibold" w:eastAsia="Yu Gothic UI Semibold" w:hAnsi="Yu Gothic UI Semibold"/>
        </w:rPr>
        <w:t>Controls</w:t>
      </w:r>
      <w:bookmarkEnd w:id="15"/>
    </w:p>
    <w:p w14:paraId="73887805" w14:textId="58A88AF3" w:rsidR="00C64745" w:rsidRPr="00CB58A6" w:rsidRDefault="00C64745" w:rsidP="00C64745">
      <w:pPr>
        <w:pStyle w:val="Heading2"/>
        <w:numPr>
          <w:ilvl w:val="1"/>
          <w:numId w:val="16"/>
        </w:numPr>
        <w:rPr>
          <w:rFonts w:ascii="Yu Gothic Medium" w:eastAsia="Yu Gothic Medium" w:hAnsi="Yu Gothic Medium"/>
        </w:rPr>
      </w:pPr>
      <w:bookmarkStart w:id="16" w:name="_Toc85429313"/>
      <w:r w:rsidRPr="00CB58A6">
        <w:rPr>
          <w:rFonts w:ascii="Yu Gothic Medium" w:eastAsia="Yu Gothic Medium" w:hAnsi="Yu Gothic Medium"/>
        </w:rPr>
        <w:t>Introduction</w:t>
      </w:r>
      <w:bookmarkEnd w:id="16"/>
    </w:p>
    <w:p w14:paraId="683246EA" w14:textId="0FD42BC5" w:rsidR="00C64745" w:rsidRPr="00CB58A6" w:rsidRDefault="00C64745" w:rsidP="00C64745">
      <w:pPr>
        <w:rPr>
          <w:rFonts w:ascii="Calibri Light" w:hAnsi="Calibri Light" w:cs="Calibri Light"/>
        </w:rPr>
      </w:pPr>
      <w:r w:rsidRPr="00CB58A6">
        <w:rPr>
          <w:rFonts w:ascii="Calibri Light" w:hAnsi="Calibri Light" w:cs="Calibri Light"/>
        </w:rPr>
        <w:t>The controls of the Orion system are listed and described here for the User Manual</w:t>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Pr="00CB58A6">
        <w:rPr>
          <w:rFonts w:ascii="Calibri Light" w:hAnsi="Calibri Light" w:cs="Calibri Light"/>
        </w:rPr>
        <w:t>.</w:t>
      </w:r>
    </w:p>
    <w:p w14:paraId="4E8AAEBC" w14:textId="5058C869" w:rsidR="00C64745" w:rsidRPr="00CB58A6" w:rsidRDefault="00C64745" w:rsidP="00C64745">
      <w:pPr>
        <w:pStyle w:val="Heading2"/>
        <w:numPr>
          <w:ilvl w:val="1"/>
          <w:numId w:val="16"/>
        </w:numPr>
        <w:rPr>
          <w:rFonts w:ascii="Yu Gothic Medium" w:eastAsia="Yu Gothic Medium" w:hAnsi="Yu Gothic Medium"/>
        </w:rPr>
      </w:pPr>
      <w:bookmarkStart w:id="17" w:name="_Toc85429314"/>
      <w:r w:rsidRPr="00CB58A6">
        <w:rPr>
          <w:rFonts w:ascii="Yu Gothic Medium" w:eastAsia="Yu Gothic Medium" w:hAnsi="Yu Gothic Medium"/>
        </w:rPr>
        <w:t>General Controls</w:t>
      </w:r>
      <w:bookmarkEnd w:id="17"/>
      <w:r w:rsidR="00D33D95">
        <w:rPr>
          <w:rFonts w:ascii="Yu Gothic Medium" w:eastAsia="Yu Gothic Medium" w:hAnsi="Yu Gothic Medium"/>
        </w:rPr>
        <w:fldChar w:fldCharType="begin"/>
      </w:r>
      <w:r w:rsidR="00D33D95">
        <w:instrText xml:space="preserve"> XE "</w:instrText>
      </w:r>
      <w:r w:rsidR="00D33D95" w:rsidRPr="00B53555">
        <w:rPr>
          <w:rFonts w:ascii="Yu Gothic Medium" w:eastAsia="Yu Gothic Medium" w:hAnsi="Yu Gothic Medium"/>
        </w:rPr>
        <w:instrText>Controls</w:instrText>
      </w:r>
      <w:r w:rsidR="00D33D95">
        <w:instrText xml:space="preserve">" </w:instrText>
      </w:r>
      <w:r w:rsidR="00D33D95">
        <w:rPr>
          <w:rFonts w:ascii="Yu Gothic Medium" w:eastAsia="Yu Gothic Medium" w:hAnsi="Yu Gothic Medium"/>
        </w:rPr>
        <w:fldChar w:fldCharType="end"/>
      </w:r>
    </w:p>
    <w:p w14:paraId="4A229E6E" w14:textId="59951BE2" w:rsidR="00C64745" w:rsidRDefault="00C64745" w:rsidP="00C64745">
      <w:pPr>
        <w:rPr>
          <w:rFonts w:ascii="Arial" w:hAnsi="Arial" w:cs="Arial"/>
          <w:sz w:val="22"/>
        </w:rPr>
      </w:pPr>
      <w:r w:rsidRPr="00C64745">
        <w:rPr>
          <w:rFonts w:ascii="Arial" w:hAnsi="Arial" w:cs="Arial"/>
          <w:sz w:val="22"/>
        </w:rPr>
        <w:t>Main Controls</w:t>
      </w:r>
    </w:p>
    <w:tbl>
      <w:tblPr>
        <w:tblStyle w:val="GridTable5Dark-Accent4"/>
        <w:tblW w:w="0" w:type="auto"/>
        <w:tblLook w:val="04A0" w:firstRow="1" w:lastRow="0" w:firstColumn="1" w:lastColumn="0" w:noHBand="0" w:noVBand="1"/>
      </w:tblPr>
      <w:tblGrid>
        <w:gridCol w:w="1696"/>
        <w:gridCol w:w="7654"/>
      </w:tblGrid>
      <w:tr w:rsidR="00C64745" w:rsidRPr="00CB58A6" w14:paraId="0A01AA79" w14:textId="77777777" w:rsidTr="00204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D1185A" w14:textId="073D2548" w:rsidR="00C64745" w:rsidRPr="00CB58A6" w:rsidRDefault="00DE4B83" w:rsidP="00C64745">
            <w:pPr>
              <w:rPr>
                <w:rFonts w:ascii="Calibri Light" w:hAnsi="Calibri Light" w:cs="Calibri Light"/>
                <w:sz w:val="22"/>
                <w:szCs w:val="22"/>
              </w:rPr>
            </w:pPr>
            <w:bookmarkStart w:id="18" w:name="_Hlk85411733"/>
            <w:r w:rsidRPr="00CB58A6">
              <w:rPr>
                <w:rFonts w:ascii="Calibri Light" w:hAnsi="Calibri Light" w:cs="Calibri Light"/>
                <w:sz w:val="22"/>
                <w:szCs w:val="22"/>
              </w:rPr>
              <w:t xml:space="preserve">  </w:t>
            </w:r>
          </w:p>
        </w:tc>
        <w:tc>
          <w:tcPr>
            <w:tcW w:w="7654" w:type="dxa"/>
          </w:tcPr>
          <w:p w14:paraId="799FFEDF" w14:textId="5AFD5554" w:rsidR="00C64745" w:rsidRPr="00CB58A6" w:rsidRDefault="00C64745" w:rsidP="00C64745">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Descriptions</w:t>
            </w:r>
          </w:p>
        </w:tc>
      </w:tr>
      <w:tr w:rsidR="00C64745" w:rsidRPr="00CB58A6" w14:paraId="446FE151"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5A85D" w14:textId="1DB5E4A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Menu Item</w:t>
            </w:r>
            <w:r w:rsidR="00D33D95">
              <w:rPr>
                <w:rFonts w:ascii="Calibri Light" w:hAnsi="Calibri Light" w:cs="Calibri Light"/>
                <w:sz w:val="22"/>
                <w:szCs w:val="22"/>
              </w:rPr>
              <w:fldChar w:fldCharType="begin"/>
            </w:r>
            <w:r w:rsidR="00D33D95">
              <w:instrText xml:space="preserve"> XE "</w:instrText>
            </w:r>
            <w:r w:rsidR="00D33D95" w:rsidRPr="000C0D6E">
              <w:rPr>
                <w:rFonts w:ascii="Calibri Light" w:hAnsi="Calibri Light" w:cs="Calibri Light"/>
                <w:sz w:val="22"/>
                <w:szCs w:val="22"/>
              </w:rPr>
              <w:instrText>Menu Item</w:instrText>
            </w:r>
            <w:r w:rsidR="00D33D95">
              <w:instrText xml:space="preserve">" </w:instrText>
            </w:r>
            <w:r w:rsidR="00D33D95">
              <w:rPr>
                <w:rFonts w:ascii="Calibri Light" w:hAnsi="Calibri Light" w:cs="Calibri Light"/>
                <w:sz w:val="22"/>
                <w:szCs w:val="22"/>
              </w:rPr>
              <w:fldChar w:fldCharType="end"/>
            </w:r>
          </w:p>
        </w:tc>
        <w:tc>
          <w:tcPr>
            <w:tcW w:w="7654" w:type="dxa"/>
          </w:tcPr>
          <w:p w14:paraId="7748F1C4" w14:textId="7D329623" w:rsidR="00C64745" w:rsidRPr="00CB58A6" w:rsidRDefault="00C64745"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The menu item is the list of items displayed on the left-hand side of the screen. This allows quick and easy navigation between pages. When referred to, the name of the specific menu item will be disclosed. Some items have an arrow displayed next to it, which indicates that more pages are available under the item. These can be accessed by clicking on the item.</w:t>
            </w:r>
          </w:p>
        </w:tc>
      </w:tr>
      <w:tr w:rsidR="00C64745" w:rsidRPr="00CB58A6" w14:paraId="5CEE2583"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1323B6AC" w14:textId="042D578E"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Textbox</w:t>
            </w:r>
            <w:r w:rsidR="00D33D95">
              <w:rPr>
                <w:rFonts w:ascii="Calibri Light" w:hAnsi="Calibri Light" w:cs="Calibri Light"/>
                <w:sz w:val="22"/>
                <w:szCs w:val="22"/>
              </w:rPr>
              <w:fldChar w:fldCharType="begin"/>
            </w:r>
            <w:r w:rsidR="00D33D95">
              <w:instrText xml:space="preserve"> XE "</w:instrText>
            </w:r>
            <w:r w:rsidR="00D33D95" w:rsidRPr="00116403">
              <w:rPr>
                <w:rFonts w:ascii="Calibri Light" w:hAnsi="Calibri Light" w:cs="Calibri Light"/>
                <w:sz w:val="22"/>
                <w:szCs w:val="22"/>
              </w:rPr>
              <w:instrText>Textbox</w:instrText>
            </w:r>
            <w:r w:rsidR="00D33D95">
              <w:instrText xml:space="preserve">" </w:instrText>
            </w:r>
            <w:r w:rsidR="00D33D95">
              <w:rPr>
                <w:rFonts w:ascii="Calibri Light" w:hAnsi="Calibri Light" w:cs="Calibri Light"/>
                <w:sz w:val="22"/>
                <w:szCs w:val="22"/>
              </w:rPr>
              <w:fldChar w:fldCharType="end"/>
            </w:r>
          </w:p>
        </w:tc>
        <w:tc>
          <w:tcPr>
            <w:tcW w:w="7654" w:type="dxa"/>
          </w:tcPr>
          <w:p w14:paraId="5C239A95" w14:textId="325D86E6"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Textboxes can be used to enter specific information</w:t>
            </w:r>
          </w:p>
        </w:tc>
      </w:tr>
      <w:tr w:rsidR="00C64745" w:rsidRPr="00CB58A6" w14:paraId="1D44CA7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21F532" w14:textId="66B4FCF7"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Dropdown list</w:t>
            </w:r>
            <w:r w:rsidR="00D33D95">
              <w:rPr>
                <w:rFonts w:ascii="Calibri Light" w:hAnsi="Calibri Light" w:cs="Calibri Light"/>
                <w:sz w:val="22"/>
                <w:szCs w:val="22"/>
              </w:rPr>
              <w:fldChar w:fldCharType="begin"/>
            </w:r>
            <w:r w:rsidR="00D33D95">
              <w:instrText xml:space="preserve"> XE "</w:instrText>
            </w:r>
            <w:r w:rsidR="00D33D95" w:rsidRPr="00832D88">
              <w:rPr>
                <w:rFonts w:ascii="Calibri Light" w:hAnsi="Calibri Light" w:cs="Calibri Light"/>
                <w:sz w:val="22"/>
                <w:szCs w:val="22"/>
              </w:rPr>
              <w:instrText>Dropdown list</w:instrText>
            </w:r>
            <w:r w:rsidR="00D33D95">
              <w:instrText xml:space="preserve">" </w:instrText>
            </w:r>
            <w:r w:rsidR="00D33D95">
              <w:rPr>
                <w:rFonts w:ascii="Calibri Light" w:hAnsi="Calibri Light" w:cs="Calibri Light"/>
                <w:sz w:val="22"/>
                <w:szCs w:val="22"/>
              </w:rPr>
              <w:fldChar w:fldCharType="end"/>
            </w:r>
          </w:p>
        </w:tc>
        <w:tc>
          <w:tcPr>
            <w:tcW w:w="7654" w:type="dxa"/>
          </w:tcPr>
          <w:p w14:paraId="2CC85A81" w14:textId="673BBE86"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 xml:space="preserve">Dropdown list contains information stored in the database. They provide more than one option where the </w:t>
            </w:r>
            <w:r w:rsidR="000C735C" w:rsidRPr="00CB58A6">
              <w:rPr>
                <w:rFonts w:ascii="Calibri Light" w:hAnsi="Calibri Light" w:cs="Calibri Light"/>
                <w:sz w:val="22"/>
                <w:szCs w:val="22"/>
              </w:rPr>
              <w:t>user</w:t>
            </w:r>
            <w:r w:rsidRPr="00CB58A6">
              <w:rPr>
                <w:rFonts w:ascii="Calibri Light" w:hAnsi="Calibri Light" w:cs="Calibri Light"/>
                <w:sz w:val="22"/>
                <w:szCs w:val="22"/>
              </w:rPr>
              <w:t xml:space="preserve"> can choose the needed information from.</w:t>
            </w:r>
          </w:p>
        </w:tc>
      </w:tr>
      <w:tr w:rsidR="00C64745" w:rsidRPr="00CB58A6" w14:paraId="08E532E6"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73177178" w14:textId="5C83380C"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Table</w:t>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p>
        </w:tc>
        <w:tc>
          <w:tcPr>
            <w:tcW w:w="7654" w:type="dxa"/>
          </w:tcPr>
          <w:p w14:paraId="656904AC" w14:textId="54656D6B"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A table displays information stored in the database. The columns in the table can be filtered with the use of the filter functionality.</w:t>
            </w:r>
          </w:p>
        </w:tc>
      </w:tr>
      <w:tr w:rsidR="00C64745" w:rsidRPr="00CB58A6" w14:paraId="60904BF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DE510F" w14:textId="5B1EA3E4"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Tabs</w:t>
            </w:r>
            <w:r w:rsidR="00D33D95">
              <w:rPr>
                <w:rFonts w:ascii="Calibri Light" w:hAnsi="Calibri Light" w:cs="Calibri Light"/>
                <w:sz w:val="22"/>
                <w:szCs w:val="22"/>
              </w:rPr>
              <w:fldChar w:fldCharType="begin"/>
            </w:r>
            <w:r w:rsidR="00D33D95">
              <w:instrText xml:space="preserve"> XE "</w:instrText>
            </w:r>
            <w:r w:rsidR="00D33D95" w:rsidRPr="000968E7">
              <w:rPr>
                <w:rFonts w:ascii="Calibri Light" w:hAnsi="Calibri Light" w:cs="Calibri Light"/>
                <w:sz w:val="22"/>
                <w:szCs w:val="22"/>
              </w:rPr>
              <w:instrText>Tabs</w:instrText>
            </w:r>
            <w:r w:rsidR="00D33D95">
              <w:instrText xml:space="preserve">" </w:instrText>
            </w:r>
            <w:r w:rsidR="00D33D95">
              <w:rPr>
                <w:rFonts w:ascii="Calibri Light" w:hAnsi="Calibri Light" w:cs="Calibri Light"/>
                <w:sz w:val="22"/>
                <w:szCs w:val="22"/>
              </w:rPr>
              <w:fldChar w:fldCharType="end"/>
            </w:r>
          </w:p>
        </w:tc>
        <w:tc>
          <w:tcPr>
            <w:tcW w:w="7654" w:type="dxa"/>
          </w:tcPr>
          <w:p w14:paraId="7AD88C6E" w14:textId="17E9CEC2"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Details are displayed on the same screen, just in different tabs. It sections the information begin shown into separate tabs</w:t>
            </w:r>
          </w:p>
        </w:tc>
      </w:tr>
      <w:tr w:rsidR="00C64745" w:rsidRPr="00CB58A6" w14:paraId="49296B2C"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5B7C0DD7" w14:textId="725EC60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Labels</w:t>
            </w:r>
          </w:p>
        </w:tc>
        <w:tc>
          <w:tcPr>
            <w:tcW w:w="7654" w:type="dxa"/>
          </w:tcPr>
          <w:p w14:paraId="412BD223" w14:textId="15059534"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Labels are disable controls. They are just there to provide information and no changes can be made to them.</w:t>
            </w:r>
          </w:p>
        </w:tc>
      </w:tr>
      <w:bookmarkEnd w:id="18"/>
    </w:tbl>
    <w:p w14:paraId="65683AC3" w14:textId="0E31EE67" w:rsidR="00C57989" w:rsidRDefault="00C57989" w:rsidP="00C57989">
      <w:pPr>
        <w:pStyle w:val="ListParagraph"/>
        <w:ind w:left="1080"/>
      </w:pPr>
    </w:p>
    <w:p w14:paraId="454029EF" w14:textId="207787FD" w:rsidR="0014113B" w:rsidRPr="00CB58A6" w:rsidRDefault="00204C7E" w:rsidP="0014113B">
      <w:pPr>
        <w:pStyle w:val="Heading2"/>
        <w:numPr>
          <w:ilvl w:val="1"/>
          <w:numId w:val="16"/>
        </w:numPr>
        <w:rPr>
          <w:rFonts w:ascii="Yu Gothic Medium" w:eastAsia="Yu Gothic Medium" w:hAnsi="Yu Gothic Medium"/>
        </w:rPr>
      </w:pPr>
      <w:bookmarkStart w:id="19" w:name="_Toc85429315"/>
      <w:r w:rsidRPr="00CB58A6">
        <w:rPr>
          <w:rFonts w:ascii="Yu Gothic Medium" w:eastAsia="Yu Gothic Medium" w:hAnsi="Yu Gothic Medium"/>
        </w:rPr>
        <w:lastRenderedPageBreak/>
        <w:t>Conclusion</w:t>
      </w:r>
      <w:bookmarkEnd w:id="19"/>
    </w:p>
    <w:p w14:paraId="2C93A33C" w14:textId="29F5A4BA" w:rsidR="00204C7E" w:rsidRDefault="00204C7E" w:rsidP="00204C7E">
      <w:pPr>
        <w:rPr>
          <w:rFonts w:ascii="Arial" w:hAnsi="Arial" w:cs="Arial"/>
        </w:rPr>
      </w:pPr>
      <w:r w:rsidRPr="00204C7E">
        <w:rPr>
          <w:rFonts w:ascii="Arial" w:hAnsi="Arial" w:cs="Arial"/>
        </w:rPr>
        <w:t>The controls of the Orion system were listed and described here for the User Manual.</w:t>
      </w:r>
    </w:p>
    <w:p w14:paraId="13996863" w14:textId="77777777" w:rsidR="009D3C98" w:rsidRDefault="009D3C98" w:rsidP="00204C7E">
      <w:pPr>
        <w:rPr>
          <w:rFonts w:ascii="Arial" w:hAnsi="Arial" w:cs="Arial"/>
        </w:rPr>
      </w:pPr>
    </w:p>
    <w:p w14:paraId="4CC716FD" w14:textId="478D24FB" w:rsidR="00204C7E" w:rsidRPr="00CB58A6" w:rsidRDefault="00204C7E" w:rsidP="00204C7E">
      <w:pPr>
        <w:pStyle w:val="Heading1"/>
        <w:numPr>
          <w:ilvl w:val="0"/>
          <w:numId w:val="16"/>
        </w:numPr>
        <w:rPr>
          <w:rFonts w:ascii="Yu Gothic UI Semibold" w:eastAsia="Yu Gothic UI Semibold" w:hAnsi="Yu Gothic UI Semibold"/>
        </w:rPr>
      </w:pPr>
      <w:bookmarkStart w:id="20" w:name="_Toc85429316"/>
      <w:r w:rsidRPr="00CB58A6">
        <w:rPr>
          <w:rFonts w:ascii="Yu Gothic UI Semibold" w:eastAsia="Yu Gothic UI Semibold" w:hAnsi="Yu Gothic UI Semibold"/>
        </w:rPr>
        <w:t>Help Function</w:t>
      </w:r>
      <w:bookmarkEnd w:id="20"/>
    </w:p>
    <w:p w14:paraId="2DC54F8B" w14:textId="306B26D4" w:rsidR="00204C7E" w:rsidRPr="00CB58A6" w:rsidRDefault="00204C7E" w:rsidP="00204C7E">
      <w:pPr>
        <w:pStyle w:val="Heading2"/>
        <w:numPr>
          <w:ilvl w:val="1"/>
          <w:numId w:val="16"/>
        </w:numPr>
        <w:rPr>
          <w:rFonts w:ascii="Yu Gothic Medium" w:eastAsia="Yu Gothic Medium" w:hAnsi="Yu Gothic Medium"/>
        </w:rPr>
      </w:pPr>
      <w:bookmarkStart w:id="21" w:name="_Toc85429317"/>
      <w:r w:rsidRPr="00CB58A6">
        <w:rPr>
          <w:rFonts w:ascii="Yu Gothic Medium" w:eastAsia="Yu Gothic Medium" w:hAnsi="Yu Gothic Medium"/>
        </w:rPr>
        <w:t>Introduction</w:t>
      </w:r>
      <w:bookmarkEnd w:id="21"/>
    </w:p>
    <w:p w14:paraId="18CA4C1A" w14:textId="0319EC78"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is explained and described upon here for the User manual.</w:t>
      </w:r>
    </w:p>
    <w:p w14:paraId="1684CA2F" w14:textId="15AF0823" w:rsidR="00204C7E" w:rsidRPr="00CB58A6" w:rsidRDefault="00310980" w:rsidP="00310980">
      <w:pPr>
        <w:pStyle w:val="Heading2"/>
        <w:numPr>
          <w:ilvl w:val="1"/>
          <w:numId w:val="16"/>
        </w:numPr>
        <w:rPr>
          <w:rFonts w:ascii="Yu Gothic Medium" w:eastAsia="Yu Gothic Medium" w:hAnsi="Yu Gothic Medium"/>
        </w:rPr>
      </w:pPr>
      <w:bookmarkStart w:id="22" w:name="_Toc85429318"/>
      <w:r w:rsidRPr="00CB58A6">
        <w:rPr>
          <w:rFonts w:ascii="Yu Gothic Medium" w:eastAsia="Yu Gothic Medium" w:hAnsi="Yu Gothic Medium"/>
        </w:rPr>
        <w:t>How to get help</w:t>
      </w:r>
      <w:bookmarkEnd w:id="22"/>
      <w:r w:rsidRPr="00CB58A6">
        <w:rPr>
          <w:rFonts w:ascii="Yu Gothic Medium" w:eastAsia="Yu Gothic Medium" w:hAnsi="Yu Gothic Medium"/>
        </w:rPr>
        <w:t xml:space="preserve"> </w:t>
      </w:r>
    </w:p>
    <w:p w14:paraId="50914974" w14:textId="17272FF6" w:rsidR="00310980" w:rsidRPr="00CB58A6" w:rsidRDefault="00310980" w:rsidP="00310980">
      <w:pPr>
        <w:pStyle w:val="Heading2"/>
        <w:numPr>
          <w:ilvl w:val="1"/>
          <w:numId w:val="16"/>
        </w:numPr>
        <w:rPr>
          <w:rFonts w:ascii="Yu Gothic Medium" w:eastAsia="Yu Gothic Medium" w:hAnsi="Yu Gothic Medium"/>
        </w:rPr>
      </w:pPr>
      <w:bookmarkStart w:id="23" w:name="_Toc85429319"/>
      <w:r w:rsidRPr="00CB58A6">
        <w:rPr>
          <w:rFonts w:ascii="Yu Gothic Medium" w:eastAsia="Yu Gothic Medium" w:hAnsi="Yu Gothic Medium"/>
        </w:rPr>
        <w:t>Conclusion</w:t>
      </w:r>
      <w:bookmarkEnd w:id="23"/>
    </w:p>
    <w:p w14:paraId="67E4D5D3" w14:textId="2B80E135"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was explained and described upon here for the User Manual.</w:t>
      </w:r>
    </w:p>
    <w:p w14:paraId="55398A89" w14:textId="77777777" w:rsidR="00310980" w:rsidRPr="00310980" w:rsidRDefault="00310980" w:rsidP="00310980">
      <w:pPr>
        <w:ind w:left="360"/>
      </w:pPr>
    </w:p>
    <w:p w14:paraId="11E480C4" w14:textId="062C9156" w:rsidR="00204C7E" w:rsidRDefault="00204C7E" w:rsidP="00C57989">
      <w:pPr>
        <w:pStyle w:val="ListParagraph"/>
        <w:ind w:left="1080"/>
      </w:pPr>
    </w:p>
    <w:p w14:paraId="76D03135" w14:textId="2BFCBB76" w:rsidR="00204C7E" w:rsidRDefault="00204C7E" w:rsidP="00C57989">
      <w:pPr>
        <w:pStyle w:val="ListParagraph"/>
        <w:ind w:left="1080"/>
      </w:pPr>
    </w:p>
    <w:p w14:paraId="19B0656D" w14:textId="1F2FCBFC" w:rsidR="00204C7E" w:rsidRDefault="00204C7E" w:rsidP="00C57989">
      <w:pPr>
        <w:pStyle w:val="ListParagraph"/>
        <w:ind w:left="1080"/>
      </w:pPr>
    </w:p>
    <w:p w14:paraId="07B13DAB" w14:textId="31DBF503" w:rsidR="00204C7E" w:rsidRDefault="00204C7E" w:rsidP="00C57989">
      <w:pPr>
        <w:pStyle w:val="ListParagraph"/>
        <w:ind w:left="1080"/>
      </w:pPr>
    </w:p>
    <w:p w14:paraId="5E532F22" w14:textId="38440A49" w:rsidR="008048DB" w:rsidRDefault="008048DB" w:rsidP="00C57989">
      <w:pPr>
        <w:pStyle w:val="ListParagraph"/>
        <w:ind w:left="1080"/>
      </w:pPr>
    </w:p>
    <w:p w14:paraId="254B71AE" w14:textId="5A54EDE9" w:rsidR="008048DB" w:rsidRDefault="008048DB" w:rsidP="00C57989">
      <w:pPr>
        <w:pStyle w:val="ListParagraph"/>
        <w:ind w:left="1080"/>
      </w:pPr>
    </w:p>
    <w:p w14:paraId="0737EB59" w14:textId="074C77CC" w:rsidR="008048DB" w:rsidRDefault="008048DB" w:rsidP="00C57989">
      <w:pPr>
        <w:pStyle w:val="ListParagraph"/>
        <w:ind w:left="1080"/>
      </w:pPr>
    </w:p>
    <w:p w14:paraId="1B9C8502" w14:textId="5EA76488" w:rsidR="008048DB" w:rsidRDefault="008048DB" w:rsidP="00C57989">
      <w:pPr>
        <w:pStyle w:val="ListParagraph"/>
        <w:ind w:left="1080"/>
      </w:pPr>
    </w:p>
    <w:p w14:paraId="56C8A832" w14:textId="6AE96A7E" w:rsidR="008048DB" w:rsidRDefault="008048DB" w:rsidP="00C57989">
      <w:pPr>
        <w:pStyle w:val="ListParagraph"/>
        <w:ind w:left="1080"/>
      </w:pPr>
    </w:p>
    <w:p w14:paraId="17A745EF" w14:textId="07329381" w:rsidR="008048DB" w:rsidRDefault="008048DB" w:rsidP="00C57989">
      <w:pPr>
        <w:pStyle w:val="ListParagraph"/>
        <w:ind w:left="1080"/>
      </w:pPr>
    </w:p>
    <w:p w14:paraId="3A517FC0" w14:textId="639EB1F4" w:rsidR="008048DB" w:rsidRDefault="008048DB" w:rsidP="00C57989">
      <w:pPr>
        <w:pStyle w:val="ListParagraph"/>
        <w:ind w:left="1080"/>
      </w:pPr>
    </w:p>
    <w:p w14:paraId="5A1DC93D" w14:textId="43BDFCB5" w:rsidR="008048DB" w:rsidRDefault="008048DB" w:rsidP="00C57989">
      <w:pPr>
        <w:pStyle w:val="ListParagraph"/>
        <w:ind w:left="1080"/>
      </w:pPr>
    </w:p>
    <w:p w14:paraId="66EAC7F0" w14:textId="58052624" w:rsidR="008048DB" w:rsidRDefault="008048DB" w:rsidP="00CB58A6"/>
    <w:p w14:paraId="1AED529F" w14:textId="4BA4B897" w:rsidR="009D3C98" w:rsidRPr="00CB58A6" w:rsidRDefault="001C161F" w:rsidP="009D3C98">
      <w:pPr>
        <w:pStyle w:val="Heading1"/>
        <w:numPr>
          <w:ilvl w:val="0"/>
          <w:numId w:val="16"/>
        </w:numPr>
        <w:rPr>
          <w:rFonts w:ascii="Yu Gothic UI Semibold" w:eastAsia="Yu Gothic UI Semibold" w:hAnsi="Yu Gothic UI Semibold"/>
        </w:rPr>
      </w:pPr>
      <w:bookmarkStart w:id="24" w:name="_Toc85429320"/>
      <w:r w:rsidRPr="00CB58A6">
        <w:rPr>
          <w:rFonts w:ascii="Yu Gothic UI Semibold" w:eastAsia="Yu Gothic UI Semibold" w:hAnsi="Yu Gothic UI Semibold"/>
        </w:rPr>
        <w:lastRenderedPageBreak/>
        <w:t>System Functionality</w:t>
      </w:r>
      <w:bookmarkEnd w:id="24"/>
    </w:p>
    <w:p w14:paraId="3F69F2B2" w14:textId="419D6C49" w:rsidR="0014113B" w:rsidRPr="00CB58A6" w:rsidRDefault="009D3C98" w:rsidP="0014113B">
      <w:pPr>
        <w:pStyle w:val="Heading2"/>
        <w:numPr>
          <w:ilvl w:val="1"/>
          <w:numId w:val="16"/>
        </w:numPr>
        <w:rPr>
          <w:rFonts w:ascii="Yu Gothic Medium" w:eastAsia="Yu Gothic Medium" w:hAnsi="Yu Gothic Medium"/>
        </w:rPr>
      </w:pPr>
      <w:bookmarkStart w:id="25" w:name="_Toc85429321"/>
      <w:r w:rsidRPr="00CB58A6">
        <w:rPr>
          <w:rFonts w:ascii="Yu Gothic Medium" w:eastAsia="Yu Gothic Medium" w:hAnsi="Yu Gothic Medium"/>
        </w:rPr>
        <w:t>Introduction</w:t>
      </w:r>
      <w:bookmarkEnd w:id="25"/>
    </w:p>
    <w:p w14:paraId="3CABB02D" w14:textId="5449268F" w:rsidR="00B46DFE" w:rsidRDefault="00B46DFE" w:rsidP="00B46DFE">
      <w:pPr>
        <w:rPr>
          <w:rFonts w:ascii="Arial" w:hAnsi="Arial" w:cs="Arial"/>
          <w:sz w:val="22"/>
        </w:rPr>
      </w:pPr>
      <w:r w:rsidRPr="00B46DFE">
        <w:rPr>
          <w:rFonts w:ascii="Arial" w:hAnsi="Arial" w:cs="Arial"/>
          <w:sz w:val="22"/>
        </w:rPr>
        <w:t xml:space="preserve">This section will contain the explanation and display of the systems controls and functionality for the </w:t>
      </w:r>
      <w:r>
        <w:rPr>
          <w:rFonts w:ascii="Arial" w:hAnsi="Arial" w:cs="Arial"/>
          <w:sz w:val="22"/>
        </w:rPr>
        <w:t xml:space="preserve">Orion </w:t>
      </w:r>
      <w:r w:rsidRPr="00B46DFE">
        <w:rPr>
          <w:rFonts w:ascii="Arial" w:hAnsi="Arial" w:cs="Arial"/>
          <w:sz w:val="22"/>
        </w:rPr>
        <w:t>system.</w:t>
      </w:r>
    </w:p>
    <w:p w14:paraId="15592CF2" w14:textId="3C7E2E4F" w:rsidR="0014113B" w:rsidRPr="00CB58A6" w:rsidRDefault="0014113B" w:rsidP="0014113B">
      <w:pPr>
        <w:pStyle w:val="Heading2"/>
        <w:numPr>
          <w:ilvl w:val="1"/>
          <w:numId w:val="16"/>
        </w:numPr>
        <w:rPr>
          <w:rFonts w:ascii="Yu Gothic Medium" w:eastAsia="Yu Gothic Medium" w:hAnsi="Yu Gothic Medium"/>
        </w:rPr>
      </w:pPr>
      <w:bookmarkStart w:id="26" w:name="_Toc85429322"/>
      <w:r w:rsidRPr="00CB58A6">
        <w:rPr>
          <w:rFonts w:ascii="Yu Gothic Medium" w:eastAsia="Yu Gothic Medium" w:hAnsi="Yu Gothic Medium"/>
        </w:rPr>
        <w:t>System Functionalities</w:t>
      </w:r>
      <w:bookmarkEnd w:id="26"/>
    </w:p>
    <w:p w14:paraId="09127EEC" w14:textId="6F15C294" w:rsidR="0014113B" w:rsidRPr="002F2627" w:rsidRDefault="0014113B" w:rsidP="0014113B">
      <w:pPr>
        <w:pStyle w:val="Heading3"/>
        <w:numPr>
          <w:ilvl w:val="0"/>
          <w:numId w:val="22"/>
        </w:numPr>
        <w:rPr>
          <w:rFonts w:ascii="Yu Gothic Medium" w:eastAsia="Yu Gothic Medium" w:hAnsi="Yu Gothic Medium"/>
        </w:rPr>
      </w:pPr>
      <w:bookmarkStart w:id="27" w:name="_Toc85429323"/>
      <w:r w:rsidRPr="002F2627">
        <w:rPr>
          <w:rFonts w:ascii="Yu Gothic Medium" w:eastAsia="Yu Gothic Medium" w:hAnsi="Yu Gothic Medium"/>
        </w:rPr>
        <w:t>User Subsystem</w:t>
      </w:r>
      <w:bookmarkEnd w:id="27"/>
    </w:p>
    <w:p w14:paraId="3165C76C" w14:textId="5036376C" w:rsidR="004950FC" w:rsidRPr="002F2627" w:rsidRDefault="0014113B" w:rsidP="004950FC">
      <w:pPr>
        <w:pStyle w:val="Heading4"/>
        <w:numPr>
          <w:ilvl w:val="0"/>
          <w:numId w:val="23"/>
        </w:numPr>
        <w:rPr>
          <w:rFonts w:ascii="Calibri Light" w:hAnsi="Calibri Light" w:cs="Calibri Light"/>
        </w:rPr>
      </w:pPr>
      <w:r w:rsidRPr="002F2627">
        <w:rPr>
          <w:rFonts w:ascii="Calibri Light" w:hAnsi="Calibri Light" w:cs="Calibri Light"/>
        </w:rPr>
        <w:t>Login</w:t>
      </w:r>
    </w:p>
    <w:p w14:paraId="0ECEDA82" w14:textId="77777777" w:rsidR="00E6495E" w:rsidRPr="002F2627" w:rsidRDefault="00E6495E" w:rsidP="00E6495E">
      <w:pPr>
        <w:pStyle w:val="ListParagraph"/>
        <w:spacing w:after="0" w:line="240" w:lineRule="auto"/>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 xml:space="preserve">This function requires the user to enter the login details which are: Username and Password. The user enter username and password and after those details have been </w:t>
      </w:r>
      <w:proofErr w:type="gramStart"/>
      <w:r w:rsidRPr="002F2627">
        <w:rPr>
          <w:rFonts w:ascii="Calibri Light" w:eastAsia="Times New Roman" w:hAnsi="Calibri Light" w:cs="Calibri Light"/>
          <w:color w:val="000000"/>
          <w:sz w:val="22"/>
          <w:szCs w:val="22"/>
          <w:lang w:val="en-ZA" w:eastAsia="en-ZA"/>
        </w:rPr>
        <w:t>validated ,</w:t>
      </w:r>
      <w:proofErr w:type="gramEnd"/>
      <w:r w:rsidRPr="002F2627">
        <w:rPr>
          <w:rFonts w:ascii="Calibri Light" w:eastAsia="Times New Roman" w:hAnsi="Calibri Light" w:cs="Calibri Light"/>
          <w:color w:val="000000"/>
          <w:sz w:val="22"/>
          <w:szCs w:val="22"/>
          <w:lang w:val="en-ZA" w:eastAsia="en-ZA"/>
        </w:rPr>
        <w:t xml:space="preserve"> the user will get access to the Orion System and be directed to different pages depending on the user role</w:t>
      </w:r>
    </w:p>
    <w:p w14:paraId="30A173E3" w14:textId="1CD7760F" w:rsidR="00E6495E" w:rsidRPr="00E6495E" w:rsidRDefault="00E6495E" w:rsidP="00E6495E">
      <w:pPr>
        <w:pStyle w:val="ListParagraph"/>
        <w:spacing w:after="0" w:line="240" w:lineRule="auto"/>
        <w:rPr>
          <w:rFonts w:ascii="Times New Roman" w:eastAsia="Times New Roman" w:hAnsi="Times New Roman" w:cs="Times New Roman"/>
          <w:color w:val="auto"/>
          <w:lang w:val="en-ZA" w:eastAsia="en-ZA"/>
        </w:rPr>
      </w:pPr>
    </w:p>
    <w:p w14:paraId="19A44237" w14:textId="5E313418" w:rsidR="00E6495E" w:rsidRPr="00E6495E" w:rsidRDefault="008D5CEB" w:rsidP="00E6495E">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661312" behindDoc="0" locked="0" layoutInCell="1" allowOverlap="1" wp14:anchorId="698502D4" wp14:editId="00290FAA">
                <wp:simplePos x="0" y="0"/>
                <wp:positionH relativeFrom="margin">
                  <wp:posOffset>1261110</wp:posOffset>
                </wp:positionH>
                <wp:positionV relativeFrom="paragraph">
                  <wp:posOffset>1441450</wp:posOffset>
                </wp:positionV>
                <wp:extent cx="257175" cy="2857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502D4" id="_x0000_t202" coordsize="21600,21600" o:spt="202" path="m,l,21600r21600,l21600,xe">
                <v:stroke joinstyle="miter"/>
                <v:path gradientshapeok="t" o:connecttype="rect"/>
              </v:shapetype>
              <v:shape id="Text Box 31" o:spid="_x0000_s1026" type="#_x0000_t202" style="position:absolute;margin-left:99.3pt;margin-top:113.5pt;width:20.2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" fillcolor="white [3201]" strokecolor="#212120 [3200]" strokeweight="2pt">
                <v:textbo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E944974" wp14:editId="3AECD6CB">
                <wp:simplePos x="0" y="0"/>
                <wp:positionH relativeFrom="margin">
                  <wp:posOffset>1232535</wp:posOffset>
                </wp:positionH>
                <wp:positionV relativeFrom="paragraph">
                  <wp:posOffset>2136775</wp:posOffset>
                </wp:positionV>
                <wp:extent cx="257175" cy="2857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4974" id="Text Box 32" o:spid="_x0000_s1027" type="#_x0000_t202" style="position:absolute;margin-left:97.05pt;margin-top:168.25pt;width:20.25pt;height: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Kc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" fillcolor="white [3201]" strokecolor="#212120 [3200]" strokeweight="2pt">
                <v:textbo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130C923" wp14:editId="0BF408B5">
                <wp:simplePos x="0" y="0"/>
                <wp:positionH relativeFrom="margin">
                  <wp:posOffset>1251585</wp:posOffset>
                </wp:positionH>
                <wp:positionV relativeFrom="paragraph">
                  <wp:posOffset>2746375</wp:posOffset>
                </wp:positionV>
                <wp:extent cx="257175" cy="285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C923" id="Text Box 34" o:spid="_x0000_s1028" type="#_x0000_t202" style="position:absolute;margin-left:98.55pt;margin-top:216.25pt;width:20.25pt;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dzbw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" fillcolor="white [3201]" strokecolor="#212120 [3200]" strokeweight="2pt">
                <v:textbo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42C6A11" wp14:editId="7D79882A">
                <wp:simplePos x="0" y="0"/>
                <wp:positionH relativeFrom="margin">
                  <wp:posOffset>1242060</wp:posOffset>
                </wp:positionH>
                <wp:positionV relativeFrom="paragraph">
                  <wp:posOffset>3213100</wp:posOffset>
                </wp:positionV>
                <wp:extent cx="257175" cy="285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6A11" id="Text Box 35" o:spid="_x0000_s1029" type="#_x0000_t202" style="position:absolute;margin-left:97.8pt;margin-top:253pt;width:20.25pt;height: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ZX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" fillcolor="white [3201]" strokecolor="#212120 [3200]" strokeweight="2pt">
                <v:textbo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BFDAEC6" wp14:editId="6290CFC3">
                <wp:simplePos x="0" y="0"/>
                <wp:positionH relativeFrom="margin">
                  <wp:posOffset>1200150</wp:posOffset>
                </wp:positionH>
                <wp:positionV relativeFrom="paragraph">
                  <wp:posOffset>793115</wp:posOffset>
                </wp:positionV>
                <wp:extent cx="257175" cy="2857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AEC6" id="Text Box 30" o:spid="_x0000_s1030" type="#_x0000_t202" style="position:absolute;margin-left:94.5pt;margin-top:62.45pt;width:20.2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Tbg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" fillcolor="white [3201]" strokecolor="#212120 [3200]" strokeweight="2pt">
                <v:textbo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1973E96E" wp14:editId="1E9AB695">
            <wp:extent cx="5732145" cy="4298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r w:rsidR="00E6495E" w:rsidRPr="00E6495E">
        <w:rPr>
          <w:rFonts w:ascii="Times New Roman" w:eastAsia="Times New Roman" w:hAnsi="Times New Roman" w:cs="Times New Roman"/>
          <w:color w:val="auto"/>
          <w:lang w:val="en-ZA" w:eastAsia="en-ZA"/>
        </w:rPr>
        <w:br/>
      </w:r>
    </w:p>
    <w:tbl>
      <w:tblPr>
        <w:tblW w:w="0" w:type="auto"/>
        <w:tblCellMar>
          <w:top w:w="15" w:type="dxa"/>
          <w:left w:w="15" w:type="dxa"/>
          <w:bottom w:w="15" w:type="dxa"/>
          <w:right w:w="15" w:type="dxa"/>
        </w:tblCellMar>
        <w:tblLook w:val="04A0" w:firstRow="1" w:lastRow="0" w:firstColumn="1" w:lastColumn="0" w:noHBand="0" w:noVBand="1"/>
      </w:tblPr>
      <w:tblGrid>
        <w:gridCol w:w="1038"/>
        <w:gridCol w:w="1518"/>
        <w:gridCol w:w="6784"/>
      </w:tblGrid>
      <w:tr w:rsidR="008D5CEB" w:rsidRPr="008D5CEB" w14:paraId="017929C8"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B68E" w14:textId="5B3B6236"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number</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number</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730D1" w14:textId="6FAB872E"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837E" w14:textId="74B8263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functionality</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functionality</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r>
      <w:tr w:rsidR="008D5CEB" w:rsidRPr="008D5CEB" w14:paraId="18263B77"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8932"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FBBC" w14:textId="451E859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00F3" w14:textId="59D87CD3"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username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username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w:t>
            </w:r>
          </w:p>
        </w:tc>
      </w:tr>
      <w:tr w:rsidR="008D5CEB" w:rsidRPr="008D5CEB" w14:paraId="7A91E4EE"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11E1"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E9742" w14:textId="4978EEF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Password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A14E" w14:textId="70D01D4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password.</w:t>
            </w:r>
          </w:p>
        </w:tc>
      </w:tr>
      <w:tr w:rsidR="008D5CEB" w:rsidRPr="008D5CEB" w14:paraId="3FB537B2"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761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603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Log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3AAF" w14:textId="3B57DF80"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log in button to be redirect to either Browse Products if the user is a customer and if the user is an employee get directed to an employee page and lastly if the user is a manger get directed to manager home page</w:t>
            </w:r>
          </w:p>
        </w:tc>
      </w:tr>
      <w:tr w:rsidR="008D5CEB" w:rsidRPr="008D5CEB" w14:paraId="2C1F167A"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85B3"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3FC4B"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Forgot password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A208" w14:textId="3A328BB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reset password button if you have forgotten the password to be redirected to reset password</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password</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 xml:space="preserve"> screen</w:t>
            </w:r>
          </w:p>
        </w:tc>
      </w:tr>
      <w:tr w:rsidR="008D5CEB" w:rsidRPr="008D5CEB" w14:paraId="31FD6FAF"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0CAE"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3832" w14:textId="51590F2B"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Register Customer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867F" w14:textId="75E81C8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register button if you want to register as a customer and the OVS system will redirect to Register customer page</w:t>
            </w:r>
          </w:p>
        </w:tc>
      </w:tr>
    </w:tbl>
    <w:p w14:paraId="4AF91861" w14:textId="6F12CAAA" w:rsidR="00E6495E" w:rsidRPr="00E6495E" w:rsidRDefault="00E6495E" w:rsidP="00E6495E"/>
    <w:p w14:paraId="69B56098" w14:textId="3EE7612F" w:rsidR="0014113B" w:rsidRPr="002F2627" w:rsidRDefault="0014113B" w:rsidP="0014113B">
      <w:pPr>
        <w:pStyle w:val="Heading4"/>
        <w:numPr>
          <w:ilvl w:val="0"/>
          <w:numId w:val="23"/>
        </w:numPr>
        <w:rPr>
          <w:rFonts w:ascii="Calibri Light" w:hAnsi="Calibri Light" w:cs="Calibri Light"/>
        </w:rPr>
      </w:pPr>
      <w:r w:rsidRPr="002F2627">
        <w:rPr>
          <w:rFonts w:ascii="Calibri Light" w:hAnsi="Calibri Light" w:cs="Calibri Light"/>
        </w:rPr>
        <w:t>Reset Passwor</w:t>
      </w:r>
      <w:r w:rsidR="00E6495E" w:rsidRPr="002F2627">
        <w:rPr>
          <w:rFonts w:ascii="Calibri Light" w:hAnsi="Calibri Light" w:cs="Calibri Light"/>
        </w:rPr>
        <w:t>d</w:t>
      </w:r>
    </w:p>
    <w:p w14:paraId="4D8815D9" w14:textId="77777777" w:rsidR="00E6495E" w:rsidRPr="002F2627" w:rsidRDefault="00E6495E" w:rsidP="00E6495E">
      <w:pPr>
        <w:rPr>
          <w:rFonts w:ascii="Calibri Light" w:hAnsi="Calibri Light" w:cs="Calibri Light"/>
        </w:rPr>
      </w:pPr>
    </w:p>
    <w:p w14:paraId="7C0BA4B3" w14:textId="23856606" w:rsidR="0014113B" w:rsidRPr="002F2627" w:rsidRDefault="00E6495E" w:rsidP="0014113B">
      <w:pPr>
        <w:pStyle w:val="Heading4"/>
        <w:numPr>
          <w:ilvl w:val="0"/>
          <w:numId w:val="23"/>
        </w:numPr>
        <w:rPr>
          <w:rFonts w:ascii="Calibri Light" w:hAnsi="Calibri Light" w:cs="Calibri Light"/>
        </w:rPr>
      </w:pPr>
      <w:r w:rsidRPr="002F2627">
        <w:rPr>
          <w:rFonts w:ascii="Calibri Light" w:hAnsi="Calibri Light" w:cs="Calibri Light"/>
        </w:rPr>
        <w:t xml:space="preserve"> </w:t>
      </w:r>
      <w:r w:rsidR="0014113B" w:rsidRPr="002F2627">
        <w:rPr>
          <w:rFonts w:ascii="Calibri Light" w:hAnsi="Calibri Light" w:cs="Calibri Light"/>
        </w:rPr>
        <w:t>Logout</w:t>
      </w:r>
    </w:p>
    <w:p w14:paraId="3194B6CC" w14:textId="77777777" w:rsidR="00E6495E" w:rsidRPr="002F2627" w:rsidRDefault="00E6495E" w:rsidP="00E6495E">
      <w:pPr>
        <w:spacing w:before="240" w:after="240" w:line="240" w:lineRule="auto"/>
        <w:ind w:left="360"/>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 The aim of this function is to log out and return to the login screen. The logout button is located in the hamburger menu item on the top left. The user must click on the menu item. The user must then proceed to click the “Logout” button. The user will then be logged out of the system.</w:t>
      </w:r>
    </w:p>
    <w:p w14:paraId="5AD05791" w14:textId="20A87774" w:rsidR="008D5CEB" w:rsidRPr="00E6495E" w:rsidRDefault="008D5CEB" w:rsidP="00E6495E">
      <w:pPr>
        <w:spacing w:before="240" w:after="240" w:line="240" w:lineRule="auto"/>
        <w:ind w:left="360"/>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69504" behindDoc="0" locked="0" layoutInCell="1" allowOverlap="1" wp14:anchorId="76C0F5E0" wp14:editId="010C5574">
                <wp:simplePos x="0" y="0"/>
                <wp:positionH relativeFrom="margin">
                  <wp:posOffset>1318260</wp:posOffset>
                </wp:positionH>
                <wp:positionV relativeFrom="paragraph">
                  <wp:posOffset>1360170</wp:posOffset>
                </wp:positionV>
                <wp:extent cx="257175" cy="2857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F5E0" id="Text Box 37" o:spid="_x0000_s1031" type="#_x0000_t202" style="position:absolute;left:0;text-align:left;margin-left:103.8pt;margin-top:107.1pt;width:20.25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j8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" fillcolor="white [3201]" strokecolor="#212120 [3200]" strokeweight="2pt">
                <v:textbo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62E2CB0E" wp14:editId="08FC9AA7">
            <wp:extent cx="2033270" cy="201993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270" cy="201993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969"/>
        <w:gridCol w:w="7057"/>
      </w:tblGrid>
      <w:tr w:rsidR="00E6495E" w:rsidRPr="00E6495E" w14:paraId="74BE9634" w14:textId="77777777" w:rsidTr="00E6495E">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D3A69"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9B4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Description</w:t>
            </w:r>
          </w:p>
        </w:tc>
      </w:tr>
      <w:tr w:rsidR="00E6495E" w:rsidRPr="00E6495E" w14:paraId="574DB293" w14:textId="77777777" w:rsidTr="00E6495E">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2C52"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212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Clicking this button would log the user out of the system</w:t>
            </w:r>
          </w:p>
        </w:tc>
      </w:tr>
    </w:tbl>
    <w:p w14:paraId="3C0E5734" w14:textId="0D344487" w:rsidR="00E6495E" w:rsidRDefault="00E6495E" w:rsidP="00E6495E"/>
    <w:p w14:paraId="2935B255" w14:textId="77777777" w:rsidR="00E6495E" w:rsidRPr="00E6495E" w:rsidRDefault="00E6495E" w:rsidP="00E6495E"/>
    <w:p w14:paraId="253667F6" w14:textId="040EF121" w:rsidR="0014113B" w:rsidRPr="000F17D1" w:rsidRDefault="0014113B" w:rsidP="0014113B">
      <w:pPr>
        <w:pStyle w:val="Heading3"/>
        <w:numPr>
          <w:ilvl w:val="0"/>
          <w:numId w:val="22"/>
        </w:numPr>
        <w:rPr>
          <w:rFonts w:ascii="Yu Gothic Medium" w:eastAsia="Yu Gothic Medium" w:hAnsi="Yu Gothic Medium"/>
        </w:rPr>
      </w:pPr>
      <w:bookmarkStart w:id="28" w:name="_Toc85429324"/>
      <w:r w:rsidRPr="000F17D1">
        <w:rPr>
          <w:rFonts w:ascii="Yu Gothic Medium" w:eastAsia="Yu Gothic Medium" w:hAnsi="Yu Gothic Medium"/>
        </w:rPr>
        <w:lastRenderedPageBreak/>
        <w:t>Customer Subsystem</w:t>
      </w:r>
      <w:bookmarkEnd w:id="28"/>
    </w:p>
    <w:p w14:paraId="333F0FB3" w14:textId="3163AD1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Place order</w:t>
      </w:r>
    </w:p>
    <w:p w14:paraId="154A1CDF" w14:textId="4FA7BA8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 xml:space="preserve">Browse products </w:t>
      </w:r>
    </w:p>
    <w:p w14:paraId="70AC091C" w14:textId="12E6743B" w:rsidR="00E6495E" w:rsidRPr="000F17D1" w:rsidRDefault="00E6495E" w:rsidP="00E6495E">
      <w:pPr>
        <w:rPr>
          <w:rFonts w:ascii="Calibri Light" w:hAnsi="Calibri Light" w:cs="Calibri Light"/>
        </w:rPr>
      </w:pPr>
    </w:p>
    <w:p w14:paraId="4DDAE80C"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 xml:space="preserve">The function requires the manager to already have added products to the Orion </w:t>
      </w:r>
      <w:proofErr w:type="gramStart"/>
      <w:r w:rsidRPr="00E6495E">
        <w:rPr>
          <w:rFonts w:ascii="Calibri Light" w:eastAsia="Times New Roman" w:hAnsi="Calibri Light" w:cs="Calibri Light"/>
          <w:color w:val="000000"/>
          <w:sz w:val="22"/>
          <w:szCs w:val="22"/>
          <w:lang w:val="en-ZA" w:eastAsia="en-ZA"/>
        </w:rPr>
        <w:t>System .</w:t>
      </w:r>
      <w:proofErr w:type="gramEnd"/>
      <w:r w:rsidRPr="00E6495E">
        <w:rPr>
          <w:rFonts w:ascii="Calibri Light" w:eastAsia="Times New Roman" w:hAnsi="Calibri Light" w:cs="Calibri Light"/>
          <w:color w:val="000000"/>
          <w:sz w:val="22"/>
          <w:szCs w:val="22"/>
          <w:lang w:val="en-ZA" w:eastAsia="en-ZA"/>
        </w:rPr>
        <w:t xml:space="preserve"> The user can click on the Product Category which then product types will be </w:t>
      </w:r>
      <w:proofErr w:type="gramStart"/>
      <w:r w:rsidRPr="00E6495E">
        <w:rPr>
          <w:rFonts w:ascii="Calibri Light" w:eastAsia="Times New Roman" w:hAnsi="Calibri Light" w:cs="Calibri Light"/>
          <w:color w:val="000000"/>
          <w:sz w:val="22"/>
          <w:szCs w:val="22"/>
          <w:lang w:val="en-ZA" w:eastAsia="en-ZA"/>
        </w:rPr>
        <w:t>displayed ,</w:t>
      </w:r>
      <w:proofErr w:type="gramEnd"/>
      <w:r w:rsidRPr="00E6495E">
        <w:rPr>
          <w:rFonts w:ascii="Calibri Light" w:eastAsia="Times New Roman" w:hAnsi="Calibri Light" w:cs="Calibri Light"/>
          <w:color w:val="000000"/>
          <w:sz w:val="22"/>
          <w:szCs w:val="22"/>
          <w:lang w:val="en-ZA" w:eastAsia="en-ZA"/>
        </w:rPr>
        <w:t xml:space="preserve"> the customer can then click on the desired product type and products will displayed belonging to that product type</w:t>
      </w:r>
    </w:p>
    <w:p w14:paraId="6204EDBF"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p>
    <w:p w14:paraId="7221ACF9" w14:textId="6EDA9F91"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10F5BE93" w14:textId="527BDB46" w:rsidR="00E6495E" w:rsidRPr="00E6495E" w:rsidRDefault="009D00D8" w:rsidP="00E6495E">
      <w:pPr>
        <w:spacing w:after="24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79744" behindDoc="0" locked="0" layoutInCell="1" allowOverlap="1" wp14:anchorId="574CF513" wp14:editId="3C98D84A">
                <wp:simplePos x="0" y="0"/>
                <wp:positionH relativeFrom="margin">
                  <wp:align>center</wp:align>
                </wp:positionH>
                <wp:positionV relativeFrom="paragraph">
                  <wp:posOffset>1489710</wp:posOffset>
                </wp:positionV>
                <wp:extent cx="257175" cy="2857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F513" id="Text Box 42" o:spid="_x0000_s1032" type="#_x0000_t202" style="position:absolute;margin-left:0;margin-top:117.3pt;width:20.25pt;height:2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okbgIAACs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" fillcolor="white [3201]" strokecolor="#212120 [3200]" strokeweight="2pt">
                <v:textbo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60781A3" wp14:editId="203BF1D9">
                <wp:simplePos x="0" y="0"/>
                <wp:positionH relativeFrom="margin">
                  <wp:posOffset>1880235</wp:posOffset>
                </wp:positionH>
                <wp:positionV relativeFrom="paragraph">
                  <wp:posOffset>260985</wp:posOffset>
                </wp:positionV>
                <wp:extent cx="257175" cy="2857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81A3" id="Text Box 38" o:spid="_x0000_s1033" type="#_x0000_t202" style="position:absolute;margin-left:148.05pt;margin-top:20.55pt;width:20.2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zS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" fillcolor="white [3201]" strokecolor="#212120 [3200]" strokeweight="2pt">
                <v:textbo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48321A" wp14:editId="6B3D05F4">
                <wp:simplePos x="0" y="0"/>
                <wp:positionH relativeFrom="margin">
                  <wp:posOffset>327660</wp:posOffset>
                </wp:positionH>
                <wp:positionV relativeFrom="paragraph">
                  <wp:posOffset>470535</wp:posOffset>
                </wp:positionV>
                <wp:extent cx="257175" cy="2857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321A" id="Text Box 39" o:spid="_x0000_s1034" type="#_x0000_t202" style="position:absolute;margin-left:25.8pt;margin-top:37.05pt;width:20.2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" fillcolor="white [3201]" strokecolor="#212120 [3200]" strokeweight="2pt">
                <v:textbo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DEC26D6" wp14:editId="252E306C">
                <wp:simplePos x="0" y="0"/>
                <wp:positionH relativeFrom="margin">
                  <wp:posOffset>299085</wp:posOffset>
                </wp:positionH>
                <wp:positionV relativeFrom="paragraph">
                  <wp:posOffset>994410</wp:posOffset>
                </wp:positionV>
                <wp:extent cx="257175" cy="285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26D6" id="Text Box 40" o:spid="_x0000_s1035" type="#_x0000_t202" style="position:absolute;margin-left:23.55pt;margin-top:78.3pt;width:20.25pt;height: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NGbQIAACs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" fillcolor="white [3201]" strokecolor="#212120 [3200]" strokeweight="2pt">
                <v:textbo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B57CB42" wp14:editId="139FC382">
                <wp:simplePos x="0" y="0"/>
                <wp:positionH relativeFrom="margin">
                  <wp:posOffset>2594610</wp:posOffset>
                </wp:positionH>
                <wp:positionV relativeFrom="paragraph">
                  <wp:posOffset>480060</wp:posOffset>
                </wp:positionV>
                <wp:extent cx="257175" cy="2857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7CB42" id="Text Box 41" o:spid="_x0000_s1036" type="#_x0000_t202" style="position:absolute;margin-left:204.3pt;margin-top:37.8pt;width:20.25pt;height: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" fillcolor="white [3201]" strokecolor="#212120 [3200]" strokeweight="2pt">
                <v:textbo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E6495E">
        <w:rPr>
          <w:rFonts w:ascii="Arial" w:eastAsia="Times New Roman" w:hAnsi="Arial" w:cs="Arial"/>
          <w:noProof/>
          <w:color w:val="000000"/>
          <w:sz w:val="22"/>
          <w:szCs w:val="22"/>
          <w:bdr w:val="none" w:sz="0" w:space="0" w:color="auto" w:frame="1"/>
          <w:lang w:val="en-ZA" w:eastAsia="en-ZA"/>
        </w:rPr>
        <w:drawing>
          <wp:inline distT="0" distB="0" distL="0" distR="0" wp14:anchorId="2DEC90DC" wp14:editId="06E86C93">
            <wp:extent cx="5732145" cy="19380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1"/>
        <w:gridCol w:w="2192"/>
        <w:gridCol w:w="6007"/>
      </w:tblGrid>
      <w:tr w:rsidR="009D00D8" w:rsidRPr="009D00D8" w14:paraId="5738147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E3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7C1B5"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3D1B" w14:textId="547B6CBE"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1FBEAD28"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FDE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DEA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Category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4A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category button to display the products type pop with all the product types belonging to that category</w:t>
            </w:r>
          </w:p>
        </w:tc>
      </w:tr>
      <w:tr w:rsidR="009D00D8" w:rsidRPr="009D00D8" w14:paraId="3FF09DBD"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8F2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B64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types pop-up with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EB82" w14:textId="11449214"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specific product type to filter the products or only display products that fall under that product type</w:t>
            </w:r>
          </w:p>
        </w:tc>
      </w:tr>
      <w:tr w:rsidR="009D00D8" w:rsidRPr="009D00D8" w14:paraId="17AF739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0286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37CF"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Picture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BAB8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picture</w:t>
            </w:r>
          </w:p>
        </w:tc>
      </w:tr>
      <w:tr w:rsidR="009D00D8" w:rsidRPr="009D00D8" w14:paraId="4790D7C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42A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D6E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proofErr w:type="gramStart"/>
            <w:r w:rsidRPr="009D00D8">
              <w:rPr>
                <w:rFonts w:ascii="Calibri Light" w:eastAsia="Times New Roman" w:hAnsi="Calibri Light" w:cs="Calibri Light"/>
                <w:color w:val="000000"/>
                <w:sz w:val="22"/>
                <w:szCs w:val="22"/>
                <w:lang w:val="en-ZA" w:eastAsia="en-ZA"/>
              </w:rPr>
              <w:t>Label :</w:t>
            </w:r>
            <w:proofErr w:type="gramEnd"/>
            <w:r w:rsidRPr="009D00D8">
              <w:rPr>
                <w:rFonts w:ascii="Calibri Light" w:eastAsia="Times New Roman" w:hAnsi="Calibri Light" w:cs="Calibri Light"/>
                <w:color w:val="000000"/>
                <w:sz w:val="22"/>
                <w:szCs w:val="22"/>
                <w:lang w:val="en-ZA" w:eastAsia="en-ZA"/>
              </w:rPr>
              <w:t xml:space="preserve"> 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5F0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name</w:t>
            </w:r>
          </w:p>
        </w:tc>
      </w:tr>
      <w:tr w:rsidR="009D00D8" w:rsidRPr="009D00D8" w14:paraId="4DEF27D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818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F34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View Product details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208A" w14:textId="1C4763DC"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button the Orion system will navigate the to View Product Details</w:t>
            </w:r>
          </w:p>
        </w:tc>
      </w:tr>
    </w:tbl>
    <w:p w14:paraId="2E05B50E" w14:textId="2EF4F46A" w:rsidR="00E6495E" w:rsidRPr="00E6495E" w:rsidRDefault="00E6495E" w:rsidP="00E6495E"/>
    <w:p w14:paraId="57425E7E" w14:textId="06562D8F"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lastRenderedPageBreak/>
        <w:t xml:space="preserve">View Product details </w:t>
      </w:r>
    </w:p>
    <w:p w14:paraId="3E124582" w14:textId="19A769E7" w:rsidR="00E6495E" w:rsidRPr="000F17D1" w:rsidRDefault="00E6495E" w:rsidP="00E6495E">
      <w:pPr>
        <w:rPr>
          <w:rFonts w:ascii="Calibri Light" w:hAnsi="Calibri Light" w:cs="Calibri Light"/>
        </w:rPr>
      </w:pPr>
      <w:r w:rsidRPr="000F17D1">
        <w:rPr>
          <w:rFonts w:ascii="Calibri Light" w:hAnsi="Calibri Light" w:cs="Calibri Light"/>
          <w:color w:val="000000"/>
          <w:sz w:val="22"/>
          <w:szCs w:val="22"/>
        </w:rPr>
        <w:t>This function will be used to view the details for the products that were added by the manager, the user will click on the product to view the product details.</w:t>
      </w:r>
    </w:p>
    <w:p w14:paraId="282FEC8E" w14:textId="0A20BD5B" w:rsidR="0014113B"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cart</w:t>
      </w:r>
    </w:p>
    <w:p w14:paraId="250D07B4" w14:textId="3652BDF1"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This function will be used to add items the customer wants to order to the cart, the customer has to view the products they want before they can add them to cart.</w:t>
      </w:r>
    </w:p>
    <w:p w14:paraId="5192C2D3" w14:textId="22752A4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Cart</w:t>
      </w:r>
    </w:p>
    <w:p w14:paraId="0648FE2F" w14:textId="01A12525"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item from Cart</w:t>
      </w:r>
    </w:p>
    <w:p w14:paraId="394C0945" w14:textId="33553EC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Empty Cart</w:t>
      </w:r>
    </w:p>
    <w:p w14:paraId="350C7EBF" w14:textId="01BA688E"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Checkout</w:t>
      </w:r>
    </w:p>
    <w:p w14:paraId="3B6747B1" w14:textId="1CDD208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Make payment</w:t>
      </w:r>
    </w:p>
    <w:p w14:paraId="04363722" w14:textId="3358DD8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Return Order</w:t>
      </w:r>
    </w:p>
    <w:p w14:paraId="2EEDC10F" w14:textId="7FC3379C"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Wishlist</w:t>
      </w:r>
    </w:p>
    <w:p w14:paraId="72142EA5" w14:textId="112335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Wishlist item</w:t>
      </w:r>
    </w:p>
    <w:p w14:paraId="0B4E53C0" w14:textId="048346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Wishlist item</w:t>
      </w:r>
    </w:p>
    <w:p w14:paraId="56EF9E20" w14:textId="02F57EF4"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Search order</w:t>
      </w:r>
    </w:p>
    <w:p w14:paraId="4192265D" w14:textId="476B65CD"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Order</w:t>
      </w:r>
    </w:p>
    <w:p w14:paraId="1ED6977A" w14:textId="7935B1B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Track Order</w:t>
      </w:r>
    </w:p>
    <w:p w14:paraId="1BEFFCD2" w14:textId="51FAE1A4" w:rsidR="00722603" w:rsidRDefault="00722603" w:rsidP="00722603"/>
    <w:p w14:paraId="2C2A082F" w14:textId="77777777" w:rsidR="00722603" w:rsidRPr="00722603" w:rsidRDefault="00722603" w:rsidP="00722603"/>
    <w:p w14:paraId="3E662ABA" w14:textId="4DDE5C71" w:rsidR="0014113B" w:rsidRPr="000F17D1" w:rsidRDefault="0014113B" w:rsidP="00722603">
      <w:pPr>
        <w:pStyle w:val="Heading3"/>
        <w:rPr>
          <w:rFonts w:ascii="Yu Gothic Medium" w:eastAsia="Yu Gothic Medium" w:hAnsi="Yu Gothic Medium"/>
        </w:rPr>
      </w:pPr>
      <w:bookmarkStart w:id="29" w:name="_Toc85429325"/>
      <w:r w:rsidRPr="000F17D1">
        <w:rPr>
          <w:rFonts w:ascii="Yu Gothic Medium" w:eastAsia="Yu Gothic Medium" w:hAnsi="Yu Gothic Medium"/>
        </w:rPr>
        <w:t>3. Employee Subsystem</w:t>
      </w:r>
      <w:bookmarkEnd w:id="29"/>
    </w:p>
    <w:p w14:paraId="462F0F44" w14:textId="29546ED1"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Book Shift</w:t>
      </w:r>
    </w:p>
    <w:p w14:paraId="7CF75668" w14:textId="221A3065"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allow an employee to reserve a selected slot on the shifts schedule  </w:t>
      </w:r>
    </w:p>
    <w:p w14:paraId="37BAC752" w14:textId="4A23CBAE" w:rsidR="009D00D8" w:rsidRDefault="009D00D8" w:rsidP="009D00D8">
      <w:pPr>
        <w:pStyle w:val="ListParagraph"/>
        <w:spacing w:after="0" w:line="240" w:lineRule="auto"/>
        <w:rPr>
          <w:rFonts w:ascii="Calibri Light" w:eastAsia="Times New Roman" w:hAnsi="Calibri Light" w:cs="Calibri Light"/>
          <w:color w:val="auto"/>
          <w:lang w:val="en-ZA" w:eastAsia="en-ZA"/>
        </w:rPr>
      </w:pPr>
    </w:p>
    <w:p w14:paraId="25D4463E" w14:textId="2F74243F"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1461"/>
        <w:gridCol w:w="6653"/>
      </w:tblGrid>
      <w:tr w:rsidR="009D00D8" w:rsidRPr="009D00D8" w14:paraId="0F10367B"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723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E1F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21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54D41BAA"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C8D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4279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Shift Details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AD8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Details on the shift </w:t>
            </w:r>
          </w:p>
        </w:tc>
      </w:tr>
      <w:tr w:rsidR="009D00D8" w:rsidRPr="009D00D8" w14:paraId="3EC4854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F56A" w14:textId="27280292"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A87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Book shift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D516"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Clicks on the Book shift button to reserve the slot as well as employee details on the Orion system</w:t>
            </w:r>
          </w:p>
        </w:tc>
      </w:tr>
      <w:tr w:rsidR="009D00D8" w:rsidRPr="009D00D8" w14:paraId="22F46AE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0DC5" w14:textId="60FBB38F"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FB6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B18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to cancel the operation </w:t>
            </w:r>
          </w:p>
        </w:tc>
      </w:tr>
    </w:tbl>
    <w:p w14:paraId="20BB1C0A" w14:textId="5E41E1F6" w:rsidR="009D00D8" w:rsidRPr="009D00D8" w:rsidRDefault="009D00D8" w:rsidP="009D00D8"/>
    <w:p w14:paraId="166990CD" w14:textId="583801D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Search Customer </w:t>
      </w:r>
    </w:p>
    <w:p w14:paraId="0D232930" w14:textId="77777777" w:rsidR="009D00D8" w:rsidRPr="009D00D8" w:rsidRDefault="009D00D8" w:rsidP="009D00D8">
      <w:pPr>
        <w:spacing w:after="0" w:line="240" w:lineRule="auto"/>
        <w:ind w:left="360"/>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display a customer’s details from the customer records saved within the Orion system. The results will be displayed in a table</w:t>
      </w:r>
    </w:p>
    <w:p w14:paraId="145F4BE9" w14:textId="77777777" w:rsidR="009D00D8" w:rsidRPr="009D00D8" w:rsidRDefault="009D00D8" w:rsidP="009D00D8"/>
    <w:p w14:paraId="6AE4CDEE" w14:textId="4250F4F2"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Edit Customer </w:t>
      </w:r>
    </w:p>
    <w:p w14:paraId="36D1BFA8" w14:textId="0549B0E6"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 xml:space="preserve">The purpose of this function is to change or update a customer’s details then save the changes to the </w:t>
      </w:r>
      <w:proofErr w:type="spellStart"/>
      <w:r w:rsidRPr="009D00D8">
        <w:rPr>
          <w:rFonts w:ascii="Calibri Light" w:hAnsi="Calibri Light" w:cs="Calibri Light"/>
          <w:color w:val="000000"/>
          <w:sz w:val="22"/>
          <w:szCs w:val="22"/>
        </w:rPr>
        <w:t>orion</w:t>
      </w:r>
      <w:proofErr w:type="spellEnd"/>
      <w:r w:rsidRPr="009D00D8">
        <w:rPr>
          <w:rFonts w:ascii="Calibri Light" w:hAnsi="Calibri Light" w:cs="Calibri Light"/>
          <w:color w:val="000000"/>
          <w:sz w:val="22"/>
          <w:szCs w:val="22"/>
        </w:rPr>
        <w:t xml:space="preserve"> system</w:t>
      </w:r>
    </w:p>
    <w:p w14:paraId="66BD0BE9" w14:textId="3F017D9D"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Add customer </w:t>
      </w:r>
    </w:p>
    <w:p w14:paraId="373CCD52" w14:textId="353202C6"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customer wants to register himself/herself on the Orion System in order to get all the functionality as a customer, such as placing an order, view previous orders.</w:t>
      </w:r>
    </w:p>
    <w:p w14:paraId="7410C79D" w14:textId="69144045" w:rsidR="00E6495E" w:rsidRDefault="00E6495E" w:rsidP="00E6495E">
      <w:pPr>
        <w:rPr>
          <w:rFonts w:ascii="Arial" w:hAnsi="Arial" w:cs="Arial"/>
          <w:color w:val="000000"/>
          <w:sz w:val="22"/>
          <w:szCs w:val="22"/>
        </w:rPr>
      </w:pPr>
    </w:p>
    <w:p w14:paraId="5F0F3041" w14:textId="78FD1248" w:rsidR="00E6495E" w:rsidRDefault="009D00D8" w:rsidP="00E6495E">
      <w:r>
        <w:rPr>
          <w:noProof/>
        </w:rPr>
        <w:lastRenderedPageBreak/>
        <mc:AlternateContent>
          <mc:Choice Requires="wps">
            <w:drawing>
              <wp:anchor distT="0" distB="0" distL="114300" distR="114300" simplePos="0" relativeHeight="251698176" behindDoc="0" locked="0" layoutInCell="1" allowOverlap="1" wp14:anchorId="47336B24" wp14:editId="77E8BDA6">
                <wp:simplePos x="0" y="0"/>
                <wp:positionH relativeFrom="margin">
                  <wp:posOffset>3261360</wp:posOffset>
                </wp:positionH>
                <wp:positionV relativeFrom="paragraph">
                  <wp:posOffset>4813300</wp:posOffset>
                </wp:positionV>
                <wp:extent cx="257175" cy="2857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6B24" id="Text Box 51" o:spid="_x0000_s1037" type="#_x0000_t202" style="position:absolute;margin-left:256.8pt;margin-top:379pt;width:20.25pt;height:2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" fillcolor="white [3201]" strokecolor="#212120 [3200]" strokeweight="2pt">
                <v:textbo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172EA67" wp14:editId="6D72391E">
                <wp:simplePos x="0" y="0"/>
                <wp:positionH relativeFrom="margin">
                  <wp:posOffset>2451735</wp:posOffset>
                </wp:positionH>
                <wp:positionV relativeFrom="paragraph">
                  <wp:posOffset>4784725</wp:posOffset>
                </wp:positionV>
                <wp:extent cx="257175" cy="2857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EA67" id="Text Box 50" o:spid="_x0000_s1038" type="#_x0000_t202" style="position:absolute;margin-left:193.05pt;margin-top:376.75pt;width:20.25pt;height:2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erbgIAACw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" fillcolor="white [3201]" strokecolor="#212120 [3200]" strokeweight="2pt">
                <v:textbo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0E9CED1" wp14:editId="74227576">
                <wp:simplePos x="0" y="0"/>
                <wp:positionH relativeFrom="margin">
                  <wp:posOffset>1184910</wp:posOffset>
                </wp:positionH>
                <wp:positionV relativeFrom="paragraph">
                  <wp:posOffset>3698875</wp:posOffset>
                </wp:positionV>
                <wp:extent cx="257175" cy="28575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9CED1" id="Text Box 49" o:spid="_x0000_s1039" type="#_x0000_t202" style="position:absolute;margin-left:93.3pt;margin-top:291.25pt;width:20.25pt;height: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Ayw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" fillcolor="white [3201]" strokecolor="#212120 [3200]" strokeweight="2pt">
                <v:textbo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C837FE7" wp14:editId="5E746421">
                <wp:simplePos x="0" y="0"/>
                <wp:positionH relativeFrom="margin">
                  <wp:posOffset>1251585</wp:posOffset>
                </wp:positionH>
                <wp:positionV relativeFrom="paragraph">
                  <wp:posOffset>3184525</wp:posOffset>
                </wp:positionV>
                <wp:extent cx="257175" cy="2857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7FE7" id="Text Box 48" o:spid="_x0000_s1040" type="#_x0000_t202" style="position:absolute;margin-left:98.55pt;margin-top:250.75pt;width:20.25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uW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" fillcolor="white [3201]" strokecolor="#212120 [3200]" strokeweight="2pt">
                <v:textbo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203D80D" wp14:editId="2E17982C">
                <wp:simplePos x="0" y="0"/>
                <wp:positionH relativeFrom="margin">
                  <wp:posOffset>1270635</wp:posOffset>
                </wp:positionH>
                <wp:positionV relativeFrom="paragraph">
                  <wp:posOffset>2689225</wp:posOffset>
                </wp:positionV>
                <wp:extent cx="257175" cy="2857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3D80D" id="Text Box 47" o:spid="_x0000_s1041" type="#_x0000_t202" style="position:absolute;margin-left:100.05pt;margin-top:211.75pt;width:20.2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QG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" fillcolor="white [3201]" strokecolor="#212120 [3200]" strokeweight="2pt">
                <v:textbo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39E8B526" wp14:editId="3ECB9E5C">
                <wp:simplePos x="0" y="0"/>
                <wp:positionH relativeFrom="margin">
                  <wp:posOffset>1327785</wp:posOffset>
                </wp:positionH>
                <wp:positionV relativeFrom="paragraph">
                  <wp:posOffset>2212975</wp:posOffset>
                </wp:positionV>
                <wp:extent cx="25717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B526" id="Text Box 46" o:spid="_x0000_s1042" type="#_x0000_t202" style="position:absolute;margin-left:104.55pt;margin-top:174.25pt;width:20.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" fillcolor="white [3201]" strokecolor="#212120 [3200]" strokeweight="2pt">
                <v:textbo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627FEC85" wp14:editId="5FA08BC3">
                <wp:simplePos x="0" y="0"/>
                <wp:positionH relativeFrom="margin">
                  <wp:posOffset>1327785</wp:posOffset>
                </wp:positionH>
                <wp:positionV relativeFrom="paragraph">
                  <wp:posOffset>1679575</wp:posOffset>
                </wp:positionV>
                <wp:extent cx="257175" cy="28575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EC85" id="Text Box 45" o:spid="_x0000_s1043" type="#_x0000_t202" style="position:absolute;margin-left:104.55pt;margin-top:132.25pt;width:20.25pt;height: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0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" fillcolor="white [3201]" strokecolor="#212120 [3200]" strokeweight="2pt">
                <v:textbo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702B6C28" wp14:editId="0CD8A66D">
                <wp:simplePos x="0" y="0"/>
                <wp:positionH relativeFrom="margin">
                  <wp:posOffset>1289685</wp:posOffset>
                </wp:positionH>
                <wp:positionV relativeFrom="paragraph">
                  <wp:posOffset>1136650</wp:posOffset>
                </wp:positionV>
                <wp:extent cx="257175" cy="2857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B6C28" id="Text Box 44" o:spid="_x0000_s1044" type="#_x0000_t202" style="position:absolute;margin-left:101.55pt;margin-top:89.5pt;width:20.25pt;height: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NCO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" fillcolor="white [3201]" strokecolor="#212120 [3200]" strokeweight="2pt">
                <v:textbo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539CDB9E" wp14:editId="4FF943DE">
                <wp:simplePos x="0" y="0"/>
                <wp:positionH relativeFrom="margin">
                  <wp:posOffset>1335405</wp:posOffset>
                </wp:positionH>
                <wp:positionV relativeFrom="paragraph">
                  <wp:posOffset>574675</wp:posOffset>
                </wp:positionV>
                <wp:extent cx="257175" cy="2857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DB9E" id="Text Box 43" o:spid="_x0000_s1045" type="#_x0000_t202" style="position:absolute;margin-left:105.15pt;margin-top:45.25pt;width:20.25pt;height: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qk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" fillcolor="white [3201]" strokecolor="#212120 [3200]" strokeweight="2pt">
                <v:textbo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5AA82B4A" wp14:editId="7EF78188">
            <wp:extent cx="5732145" cy="49815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981575"/>
                    </a:xfrm>
                    <a:prstGeom prst="rect">
                      <a:avLst/>
                    </a:prstGeom>
                    <a:noFill/>
                    <a:ln>
                      <a:noFill/>
                    </a:ln>
                  </pic:spPr>
                </pic:pic>
              </a:graphicData>
            </a:graphic>
          </wp:inline>
        </w:drawing>
      </w:r>
    </w:p>
    <w:p w14:paraId="51E08717" w14:textId="121D93D7" w:rsidR="00E6495E" w:rsidRDefault="00E6495E" w:rsidP="00E6495E"/>
    <w:tbl>
      <w:tblPr>
        <w:tblW w:w="0" w:type="auto"/>
        <w:tblCellMar>
          <w:top w:w="15" w:type="dxa"/>
          <w:left w:w="15" w:type="dxa"/>
          <w:bottom w:w="15" w:type="dxa"/>
          <w:right w:w="15" w:type="dxa"/>
        </w:tblCellMar>
        <w:tblLook w:val="04A0" w:firstRow="1" w:lastRow="0" w:firstColumn="1" w:lastColumn="0" w:noHBand="0" w:noVBand="1"/>
      </w:tblPr>
      <w:tblGrid>
        <w:gridCol w:w="1172"/>
        <w:gridCol w:w="2381"/>
        <w:gridCol w:w="5787"/>
      </w:tblGrid>
      <w:tr w:rsidR="00F55C0E" w:rsidRPr="00F55C0E" w14:paraId="624B123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6A1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2010"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D26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Functionality</w:t>
            </w:r>
          </w:p>
        </w:tc>
      </w:tr>
      <w:tr w:rsidR="00F55C0E" w:rsidRPr="00F55C0E" w14:paraId="4AB15F9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961B" w14:textId="11ABEB76"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27CAD" w14:textId="00F77B30"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Customer type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BDDC" w14:textId="616E5702"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Select a customer type</w:t>
            </w:r>
          </w:p>
        </w:tc>
      </w:tr>
      <w:tr w:rsidR="00F55C0E" w:rsidRPr="00F55C0E" w14:paraId="6EEAB45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3B6B" w14:textId="5398D7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7DD8"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989F"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name</w:t>
            </w:r>
          </w:p>
        </w:tc>
      </w:tr>
      <w:tr w:rsidR="00F55C0E" w:rsidRPr="00F55C0E" w14:paraId="5C62FA6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8B96" w14:textId="4565F83D"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D9A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Surname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AB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surname</w:t>
            </w:r>
          </w:p>
        </w:tc>
      </w:tr>
      <w:tr w:rsidR="00F55C0E" w:rsidRPr="00F55C0E" w14:paraId="6D81C8A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E154B" w14:textId="02BAB1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B516"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 xml:space="preserve">Customer </w:t>
            </w:r>
            <w:proofErr w:type="spellStart"/>
            <w:r w:rsidRPr="00F55C0E">
              <w:rPr>
                <w:rFonts w:ascii="Calibri Light" w:eastAsia="Times New Roman" w:hAnsi="Calibri Light" w:cs="Calibri Light"/>
                <w:color w:val="000000"/>
                <w:sz w:val="22"/>
                <w:szCs w:val="22"/>
                <w:lang w:val="en-ZA" w:eastAsia="en-ZA"/>
              </w:rPr>
              <w:t>Cellphone</w:t>
            </w:r>
            <w:proofErr w:type="spellEnd"/>
            <w:r w:rsidRPr="00F55C0E">
              <w:rPr>
                <w:rFonts w:ascii="Calibri Light" w:eastAsia="Times New Roman" w:hAnsi="Calibri Light" w:cs="Calibri Light"/>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FAD7"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 xml:space="preserve">Enable customer to enter </w:t>
            </w:r>
            <w:proofErr w:type="spellStart"/>
            <w:r w:rsidRPr="00F55C0E">
              <w:rPr>
                <w:rFonts w:ascii="Calibri Light" w:eastAsia="Times New Roman" w:hAnsi="Calibri Light" w:cs="Calibri Light"/>
                <w:color w:val="000000"/>
                <w:sz w:val="22"/>
                <w:szCs w:val="22"/>
                <w:lang w:val="en-ZA" w:eastAsia="en-ZA"/>
              </w:rPr>
              <w:t>cellphone</w:t>
            </w:r>
            <w:proofErr w:type="spellEnd"/>
          </w:p>
        </w:tc>
      </w:tr>
      <w:tr w:rsidR="00F55C0E" w:rsidRPr="00F55C0E" w14:paraId="61305EBC"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3BAA" w14:textId="639CD66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9FD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date picker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754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pick date of birth of birth</w:t>
            </w:r>
          </w:p>
        </w:tc>
      </w:tr>
      <w:tr w:rsidR="00F55C0E" w:rsidRPr="00F55C0E" w14:paraId="479061B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3295" w14:textId="19804AD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4144"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9DF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email address</w:t>
            </w:r>
          </w:p>
        </w:tc>
      </w:tr>
      <w:tr w:rsidR="00F55C0E" w:rsidRPr="00F55C0E" w14:paraId="3DB1B0AA"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C602" w14:textId="4243D48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FF5D"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Physical address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54F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physical address </w:t>
            </w:r>
          </w:p>
        </w:tc>
      </w:tr>
      <w:tr w:rsidR="00F55C0E" w:rsidRPr="00F55C0E" w14:paraId="54AE0F1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4132" w14:textId="2483583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1A6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5881" w14:textId="011AA42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save button for Orion system to save customer details and navig</w:t>
            </w:r>
            <w:r w:rsidR="007111E6">
              <w:rPr>
                <w:rFonts w:ascii="Calibri Light" w:eastAsia="Times New Roman" w:hAnsi="Calibri Light" w:cs="Calibri Light"/>
                <w:color w:val="000000"/>
                <w:sz w:val="22"/>
                <w:szCs w:val="22"/>
                <w:lang w:val="en-ZA" w:eastAsia="en-ZA"/>
              </w:rPr>
              <w:t>at</w:t>
            </w:r>
            <w:r w:rsidRPr="00F55C0E">
              <w:rPr>
                <w:rFonts w:ascii="Calibri Light" w:eastAsia="Times New Roman" w:hAnsi="Calibri Light" w:cs="Calibri Light"/>
                <w:color w:val="000000"/>
                <w:sz w:val="22"/>
                <w:szCs w:val="22"/>
                <w:lang w:val="en-ZA" w:eastAsia="en-ZA"/>
              </w:rPr>
              <w:t>e user to add user page </w:t>
            </w:r>
          </w:p>
        </w:tc>
      </w:tr>
      <w:tr w:rsidR="00F55C0E" w:rsidRPr="00F55C0E" w14:paraId="3CAB526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21CD" w14:textId="45397E4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88A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ED3E"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Cancel button for Orion System to navigate to Log in page</w:t>
            </w:r>
          </w:p>
        </w:tc>
      </w:tr>
    </w:tbl>
    <w:p w14:paraId="13BD4745" w14:textId="77777777" w:rsidR="00E6495E" w:rsidRPr="00E6495E" w:rsidRDefault="00E6495E" w:rsidP="00E6495E"/>
    <w:p w14:paraId="7D7ECB93" w14:textId="2EF21A4F"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Search sale</w:t>
      </w:r>
    </w:p>
    <w:p w14:paraId="18E81A86" w14:textId="2E943732" w:rsidR="00F55C0E" w:rsidRPr="00F55C0E" w:rsidRDefault="00F55C0E" w:rsidP="00F55C0E">
      <w:pPr>
        <w:rPr>
          <w:rFonts w:ascii="Calibri Light" w:hAnsi="Calibri Light" w:cs="Calibri Light"/>
        </w:rPr>
      </w:pPr>
      <w:r w:rsidRPr="00F55C0E">
        <w:rPr>
          <w:rFonts w:ascii="Calibri Light" w:hAnsi="Calibri Light" w:cs="Calibri Light"/>
          <w:color w:val="000000"/>
          <w:sz w:val="22"/>
          <w:szCs w:val="22"/>
        </w:rPr>
        <w:t>The purpose of this function is to display results of existing sales from user given criteria, the results will be displayed in a table</w:t>
      </w:r>
    </w:p>
    <w:p w14:paraId="0454AFC1" w14:textId="1756575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credit note</w:t>
      </w:r>
    </w:p>
    <w:p w14:paraId="666057AD" w14:textId="56116345" w:rsidR="00F55C0E" w:rsidRPr="00F55C0E" w:rsidRDefault="00F55C0E" w:rsidP="00F55C0E">
      <w:r>
        <w:rPr>
          <w:rFonts w:ascii="Arial" w:hAnsi="Arial" w:cs="Arial"/>
          <w:color w:val="000000"/>
          <w:sz w:val="22"/>
          <w:szCs w:val="22"/>
        </w:rPr>
        <w:t>The purpose of this function is to give credit to a customer who has return goods on a sale or order</w:t>
      </w:r>
    </w:p>
    <w:p w14:paraId="424CCFCF" w14:textId="17CD18C9" w:rsidR="00F55C0E"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Search Quotation</w:t>
      </w:r>
    </w:p>
    <w:p w14:paraId="323C8FAB" w14:textId="37CF52F4" w:rsidR="00F55C0E" w:rsidRPr="00F55C0E" w:rsidRDefault="00F55C0E" w:rsidP="00F55C0E">
      <w:r>
        <w:rPr>
          <w:rFonts w:ascii="Arial" w:hAnsi="Arial" w:cs="Arial"/>
          <w:color w:val="000000"/>
          <w:sz w:val="22"/>
          <w:szCs w:val="22"/>
        </w:rPr>
        <w:t>The purpose of this function is to display results of existing quotes from user given criteria, the results will be displayed in a table</w:t>
      </w:r>
    </w:p>
    <w:p w14:paraId="25CB82AA" w14:textId="56CFDFA0" w:rsidR="0014113B"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Accept/Reject Quotation</w:t>
      </w:r>
    </w:p>
    <w:p w14:paraId="7FC2EF03" w14:textId="5F03B15A" w:rsidR="00F55C0E" w:rsidRPr="00F55C0E" w:rsidRDefault="00F55C0E" w:rsidP="00F55C0E">
      <w:r>
        <w:rPr>
          <w:rFonts w:ascii="Arial" w:hAnsi="Arial" w:cs="Arial"/>
          <w:color w:val="000000"/>
          <w:sz w:val="22"/>
          <w:szCs w:val="22"/>
        </w:rPr>
        <w:t>The purpose of this function is to notify the system of whether a requested quote has been approved by the customer so it can be processed as a sale or whether the customer has not given approval or rejected the.</w:t>
      </w:r>
    </w:p>
    <w:p w14:paraId="0B607A92" w14:textId="378C1BE6"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lastRenderedPageBreak/>
        <w:t>Make Quotation</w:t>
      </w:r>
    </w:p>
    <w:p w14:paraId="1517203F" w14:textId="0135A6ED" w:rsidR="00F55C0E" w:rsidRPr="00F55C0E" w:rsidRDefault="00F55C0E" w:rsidP="00F55C0E">
      <w:r>
        <w:rPr>
          <w:rFonts w:ascii="Arial" w:hAnsi="Arial" w:cs="Arial"/>
          <w:color w:val="000000"/>
          <w:sz w:val="22"/>
          <w:szCs w:val="22"/>
        </w:rPr>
        <w:t>The purpose of this function is to create a quote of requested items from a customer, this document is printable</w:t>
      </w:r>
    </w:p>
    <w:p w14:paraId="0F4AD91B" w14:textId="1ABD1CF4"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View for delivery</w:t>
      </w:r>
    </w:p>
    <w:p w14:paraId="640C8AD6" w14:textId="28C438B8" w:rsidR="00F55C0E" w:rsidRPr="00F55C0E" w:rsidRDefault="00F55C0E" w:rsidP="00F55C0E">
      <w:r>
        <w:rPr>
          <w:rFonts w:ascii="Arial" w:hAnsi="Arial" w:cs="Arial"/>
          <w:color w:val="000000"/>
          <w:sz w:val="22"/>
          <w:szCs w:val="22"/>
        </w:rPr>
        <w:t>The purpose of this function is to view all the orders which the order status “Packed’</w:t>
      </w:r>
    </w:p>
    <w:p w14:paraId="45779EC6" w14:textId="4496BFFB"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Pack Order</w:t>
      </w:r>
    </w:p>
    <w:p w14:paraId="664FE33D" w14:textId="6C4CFF70" w:rsidR="00F55C0E" w:rsidRPr="00F55C0E" w:rsidRDefault="00F55C0E" w:rsidP="00F55C0E">
      <w:r>
        <w:rPr>
          <w:rFonts w:ascii="Arial" w:hAnsi="Arial" w:cs="Arial"/>
          <w:color w:val="000000"/>
          <w:sz w:val="22"/>
          <w:szCs w:val="22"/>
        </w:rPr>
        <w:t xml:space="preserve">The purpose of this function is to selected placed order and view the item/s to be packed. The order status is then changed from ‘Placed’ </w:t>
      </w:r>
      <w:proofErr w:type="gramStart"/>
      <w:r>
        <w:rPr>
          <w:rFonts w:ascii="Arial" w:hAnsi="Arial" w:cs="Arial"/>
          <w:color w:val="000000"/>
          <w:sz w:val="22"/>
          <w:szCs w:val="22"/>
        </w:rPr>
        <w:t>to</w:t>
      </w:r>
      <w:proofErr w:type="gramEnd"/>
      <w:r>
        <w:rPr>
          <w:rFonts w:ascii="Arial" w:hAnsi="Arial" w:cs="Arial"/>
          <w:color w:val="000000"/>
          <w:sz w:val="22"/>
          <w:szCs w:val="22"/>
        </w:rPr>
        <w:t xml:space="preserve"> ‘Packed’ </w:t>
      </w:r>
    </w:p>
    <w:p w14:paraId="1912F417" w14:textId="3298ECCC"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order to delivery</w:t>
      </w:r>
    </w:p>
    <w:p w14:paraId="2FC10E2D" w14:textId="678C13DD" w:rsidR="00F55C0E" w:rsidRPr="00F55C0E" w:rsidRDefault="00F55C0E" w:rsidP="00F55C0E">
      <w:r>
        <w:rPr>
          <w:rFonts w:ascii="Arial" w:hAnsi="Arial" w:cs="Arial"/>
          <w:color w:val="000000"/>
          <w:sz w:val="22"/>
          <w:szCs w:val="22"/>
        </w:rPr>
        <w:t>The purpose of this function is to assign order with the ‘Packed’ order status to a driver to deliver them</w:t>
      </w:r>
    </w:p>
    <w:p w14:paraId="072AC7E3" w14:textId="5E1FA45E"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Complete Delivery</w:t>
      </w:r>
    </w:p>
    <w:p w14:paraId="016C0985" w14:textId="0BAC5264" w:rsidR="0014113B" w:rsidRDefault="00F55C0E" w:rsidP="0014113B">
      <w:r>
        <w:rPr>
          <w:rFonts w:ascii="Arial" w:hAnsi="Arial" w:cs="Arial"/>
          <w:color w:val="000000"/>
          <w:sz w:val="22"/>
          <w:szCs w:val="22"/>
        </w:rPr>
        <w:t>The purpose of this function is to allow a driver to indicate that he/she has completed a delivery so it may be saved/ updated on the system</w:t>
      </w:r>
    </w:p>
    <w:p w14:paraId="5B919F7D" w14:textId="70F8D49F" w:rsidR="0014113B" w:rsidRDefault="0014113B" w:rsidP="0014113B">
      <w:pPr>
        <w:pStyle w:val="Heading3"/>
      </w:pPr>
      <w:bookmarkStart w:id="30" w:name="_Toc85429326"/>
      <w:r>
        <w:t>4</w:t>
      </w:r>
      <w:r w:rsidRPr="000F17D1">
        <w:rPr>
          <w:rFonts w:ascii="Yu Gothic Medium" w:eastAsia="Yu Gothic Medium" w:hAnsi="Yu Gothic Medium"/>
        </w:rPr>
        <w:t>. Admin Subsystem</w:t>
      </w:r>
      <w:bookmarkEnd w:id="30"/>
    </w:p>
    <w:p w14:paraId="7CA05C71" w14:textId="7C041C17"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Add user </w:t>
      </w:r>
    </w:p>
    <w:p w14:paraId="44B6A12E" w14:textId="539D489B"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manager / customer wants to add user on the Orion System. The user has to enter username and password which will be saved on the system to enable the user to access the system</w:t>
      </w:r>
    </w:p>
    <w:p w14:paraId="36A705ED" w14:textId="60BAABDF" w:rsidR="00E6495E" w:rsidRDefault="00F55C0E" w:rsidP="00E6495E">
      <w:r>
        <w:rPr>
          <w:noProof/>
        </w:rPr>
        <w:lastRenderedPageBreak/>
        <mc:AlternateContent>
          <mc:Choice Requires="wps">
            <w:drawing>
              <wp:anchor distT="0" distB="0" distL="114300" distR="114300" simplePos="0" relativeHeight="251708416" behindDoc="0" locked="0" layoutInCell="1" allowOverlap="1" wp14:anchorId="70961958" wp14:editId="4D38C8AC">
                <wp:simplePos x="0" y="0"/>
                <wp:positionH relativeFrom="margin">
                  <wp:posOffset>1242060</wp:posOffset>
                </wp:positionH>
                <wp:positionV relativeFrom="paragraph">
                  <wp:posOffset>3365500</wp:posOffset>
                </wp:positionV>
                <wp:extent cx="257175" cy="2857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1958" id="Text Box 56" o:spid="_x0000_s1046" type="#_x0000_t202" style="position:absolute;margin-left:97.8pt;margin-top:265pt;width:20.2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" fillcolor="white [3201]" strokecolor="#212120 [3200]" strokeweight="2pt">
                <v:textbo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51BFCC7" wp14:editId="7FF5F5CB">
                <wp:simplePos x="0" y="0"/>
                <wp:positionH relativeFrom="margin">
                  <wp:posOffset>1318260</wp:posOffset>
                </wp:positionH>
                <wp:positionV relativeFrom="paragraph">
                  <wp:posOffset>2841625</wp:posOffset>
                </wp:positionV>
                <wp:extent cx="257175" cy="2857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FCC7" id="Text Box 55" o:spid="_x0000_s1047" type="#_x0000_t202" style="position:absolute;margin-left:103.8pt;margin-top:223.75pt;width:20.25pt;height:2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aobgIAACw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" fillcolor="white [3201]" strokecolor="#212120 [3200]" strokeweight="2pt">
                <v:textbo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249C278D" wp14:editId="43E9AE53">
                <wp:simplePos x="0" y="0"/>
                <wp:positionH relativeFrom="margin">
                  <wp:posOffset>1280160</wp:posOffset>
                </wp:positionH>
                <wp:positionV relativeFrom="paragraph">
                  <wp:posOffset>2070100</wp:posOffset>
                </wp:positionV>
                <wp:extent cx="257175" cy="2857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278D" id="Text Box 54" o:spid="_x0000_s1048" type="#_x0000_t202" style="position:absolute;margin-left:100.8pt;margin-top:163pt;width:20.25pt;height:2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1t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" fillcolor="white [3201]" strokecolor="#212120 [3200]" strokeweight="2pt">
                <v:textbo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530243C" wp14:editId="1E40E21C">
                <wp:simplePos x="0" y="0"/>
                <wp:positionH relativeFrom="margin">
                  <wp:posOffset>1261110</wp:posOffset>
                </wp:positionH>
                <wp:positionV relativeFrom="paragraph">
                  <wp:posOffset>1470025</wp:posOffset>
                </wp:positionV>
                <wp:extent cx="257175" cy="2857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243C" id="Text Box 53" o:spid="_x0000_s1049" type="#_x0000_t202" style="position:absolute;margin-left:99.3pt;margin-top:115.75pt;width:20.2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dHbwIAACw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" fillcolor="white [3201]" strokecolor="#212120 [3200]" strokeweight="2pt">
                <v:textbo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2564E8F" wp14:editId="700A09A5">
                <wp:simplePos x="0" y="0"/>
                <wp:positionH relativeFrom="margin">
                  <wp:posOffset>1337310</wp:posOffset>
                </wp:positionH>
                <wp:positionV relativeFrom="paragraph">
                  <wp:posOffset>850900</wp:posOffset>
                </wp:positionV>
                <wp:extent cx="257175" cy="2857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4E8F" id="Text Box 52" o:spid="_x0000_s1050" type="#_x0000_t202" style="position:absolute;margin-left:105.3pt;margin-top:67pt;width:20.25pt;height:2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Bh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" fillcolor="white [3201]" strokecolor="#212120 [3200]" strokeweight="2pt">
                <v:textbo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661A61DA" wp14:editId="67E86CB1">
            <wp:extent cx="5732145" cy="4203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3700"/>
                    </a:xfrm>
                    <a:prstGeom prst="rect">
                      <a:avLst/>
                    </a:prstGeom>
                    <a:noFill/>
                    <a:ln>
                      <a:noFill/>
                    </a:ln>
                  </pic:spPr>
                </pic:pic>
              </a:graphicData>
            </a:graphic>
          </wp:inline>
        </w:drawing>
      </w:r>
    </w:p>
    <w:p w14:paraId="22DA9D0A" w14:textId="19C05D8B" w:rsidR="00F55C0E" w:rsidRPr="00F55C0E" w:rsidRDefault="00F55C0E" w:rsidP="00F55C0E">
      <w:pPr>
        <w:spacing w:after="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3"/>
        <w:gridCol w:w="2563"/>
        <w:gridCol w:w="5474"/>
      </w:tblGrid>
      <w:tr w:rsidR="00F55C0E" w:rsidRPr="00F55C0E" w14:paraId="2274A2F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4600"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3EC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6046C"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Functionality</w:t>
            </w:r>
          </w:p>
        </w:tc>
      </w:tr>
      <w:tr w:rsidR="00F55C0E" w:rsidRPr="00F55C0E" w14:paraId="30D7112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923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F45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757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enter username</w:t>
            </w:r>
          </w:p>
        </w:tc>
      </w:tr>
      <w:tr w:rsidR="00F55C0E" w:rsidRPr="00F55C0E" w14:paraId="24B6F868"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C9C6"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17FE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proofErr w:type="spellStart"/>
            <w:r w:rsidRPr="00F55C0E">
              <w:rPr>
                <w:rFonts w:ascii="Arial" w:eastAsia="Times New Roman" w:hAnsi="Arial" w:cs="Arial"/>
                <w:color w:val="000000"/>
                <w:sz w:val="22"/>
                <w:szCs w:val="22"/>
                <w:lang w:val="en-ZA" w:eastAsia="en-ZA"/>
              </w:rPr>
              <w:t>Userpassword</w:t>
            </w:r>
            <w:proofErr w:type="spellEnd"/>
            <w:r w:rsidRPr="00F55C0E">
              <w:rPr>
                <w:rFonts w:ascii="Arial" w:eastAsia="Times New Roman" w:hAnsi="Arial" w:cs="Arial"/>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ABF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 xml:space="preserve">Click to enter </w:t>
            </w:r>
            <w:proofErr w:type="spellStart"/>
            <w:r w:rsidRPr="00F55C0E">
              <w:rPr>
                <w:rFonts w:ascii="Arial" w:eastAsia="Times New Roman" w:hAnsi="Arial" w:cs="Arial"/>
                <w:color w:val="000000"/>
                <w:sz w:val="22"/>
                <w:szCs w:val="22"/>
                <w:lang w:val="en-ZA" w:eastAsia="en-ZA"/>
              </w:rPr>
              <w:t>userpassword</w:t>
            </w:r>
            <w:proofErr w:type="spellEnd"/>
          </w:p>
        </w:tc>
      </w:tr>
      <w:tr w:rsidR="00F55C0E" w:rsidRPr="00F55C0E" w14:paraId="6271CF16"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46C0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E00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33F4"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select the user roles</w:t>
            </w:r>
          </w:p>
        </w:tc>
      </w:tr>
      <w:tr w:rsidR="00F55C0E" w:rsidRPr="00F55C0E" w14:paraId="6A00CAB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68B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19A3"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3DEF"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register button to save user details on the Orion system</w:t>
            </w:r>
          </w:p>
        </w:tc>
      </w:tr>
      <w:tr w:rsidR="00F55C0E" w:rsidRPr="00F55C0E" w14:paraId="25A66594"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E1D2"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065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E5CA"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Go Back button to navigate back </w:t>
            </w:r>
          </w:p>
        </w:tc>
      </w:tr>
    </w:tbl>
    <w:p w14:paraId="6B2CAD48" w14:textId="54313723" w:rsidR="00E6495E" w:rsidRDefault="00E6495E" w:rsidP="00E6495E">
      <w:pPr>
        <w:rPr>
          <w:rFonts w:ascii="Calibri Light" w:hAnsi="Calibri Light" w:cs="Calibri Light"/>
        </w:rPr>
      </w:pPr>
    </w:p>
    <w:p w14:paraId="7F1D1520" w14:textId="77777777" w:rsidR="00F55C0E" w:rsidRPr="000F17D1" w:rsidRDefault="00F55C0E" w:rsidP="00E6495E">
      <w:pPr>
        <w:rPr>
          <w:rFonts w:ascii="Calibri Light" w:hAnsi="Calibri Light" w:cs="Calibri Light"/>
        </w:rPr>
      </w:pPr>
    </w:p>
    <w:p w14:paraId="2F0759AE" w14:textId="375488E0"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Search user </w:t>
      </w:r>
    </w:p>
    <w:p w14:paraId="4113C4FA" w14:textId="51AB21B0" w:rsidR="00E6495E" w:rsidRPr="000F17D1" w:rsidRDefault="00E6495E" w:rsidP="00E6495E">
      <w:pPr>
        <w:rPr>
          <w:rFonts w:ascii="Calibri Light" w:hAnsi="Calibri Light" w:cs="Calibri Light"/>
        </w:rPr>
      </w:pPr>
    </w:p>
    <w:p w14:paraId="621B66D4" w14:textId="0E96C6D2"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is when the manager wants to view the users in the system. The system will display the users in a table with the following</w:t>
      </w:r>
    </w:p>
    <w:p w14:paraId="2265476B" w14:textId="0BBBCFCA" w:rsidR="00E6495E" w:rsidRDefault="008D0DEB" w:rsidP="00E6495E">
      <w:r>
        <w:rPr>
          <w:noProof/>
        </w:rPr>
        <mc:AlternateContent>
          <mc:Choice Requires="wps">
            <w:drawing>
              <wp:anchor distT="0" distB="0" distL="114300" distR="114300" simplePos="0" relativeHeight="251712512" behindDoc="0" locked="0" layoutInCell="1" allowOverlap="1" wp14:anchorId="3F047949" wp14:editId="52BFD47F">
                <wp:simplePos x="0" y="0"/>
                <wp:positionH relativeFrom="margin">
                  <wp:align>left</wp:align>
                </wp:positionH>
                <wp:positionV relativeFrom="paragraph">
                  <wp:posOffset>977265</wp:posOffset>
                </wp:positionV>
                <wp:extent cx="257175" cy="2857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7949" id="Text Box 59" o:spid="_x0000_s1051" type="#_x0000_t202" style="position:absolute;margin-left:0;margin-top:76.95pt;width:20.25pt;height:2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Ws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" fillcolor="white [3201]" strokecolor="#212120 [3200]" strokeweight="2pt">
                <v:textbo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0359BD9A" wp14:editId="3BE82FB5">
                <wp:simplePos x="0" y="0"/>
                <wp:positionH relativeFrom="margin">
                  <wp:posOffset>3804285</wp:posOffset>
                </wp:positionH>
                <wp:positionV relativeFrom="paragraph">
                  <wp:posOffset>348615</wp:posOffset>
                </wp:positionV>
                <wp:extent cx="257175" cy="2857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BD9A" id="Text Box 60" o:spid="_x0000_s1052" type="#_x0000_t202" style="position:absolute;margin-left:299.55pt;margin-top:27.45pt;width:20.25pt;height: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ft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" fillcolor="white [3201]" strokecolor="#212120 [3200]" strokeweight="2pt">
                <v:textbo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6390E61" wp14:editId="04984E7B">
                <wp:simplePos x="0" y="0"/>
                <wp:positionH relativeFrom="margin">
                  <wp:posOffset>3518535</wp:posOffset>
                </wp:positionH>
                <wp:positionV relativeFrom="paragraph">
                  <wp:posOffset>320040</wp:posOffset>
                </wp:positionV>
                <wp:extent cx="257175" cy="2857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0E61" id="Text Box 61" o:spid="_x0000_s1053" type="#_x0000_t202" style="position:absolute;margin-left:277.05pt;margin-top:25.2pt;width:20.25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JZbgIAACw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" fillcolor="white [3201]" strokecolor="#212120 [3200]" strokeweight="2pt">
                <v:textbo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720ECE95" wp14:editId="532A6C37">
                <wp:simplePos x="0" y="0"/>
                <wp:positionH relativeFrom="margin">
                  <wp:posOffset>2337435</wp:posOffset>
                </wp:positionH>
                <wp:positionV relativeFrom="paragraph">
                  <wp:posOffset>243840</wp:posOffset>
                </wp:positionV>
                <wp:extent cx="257175" cy="28575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CE95" id="Text Box 62" o:spid="_x0000_s1054" type="#_x0000_t202" style="position:absolute;margin-left:184.05pt;margin-top:19.2pt;width:20.25pt;height: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" fillcolor="white [3201]" strokecolor="#212120 [3200]" strokeweight="2pt">
                <v:textbo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49FB62B6" wp14:editId="3D135CF8">
                <wp:simplePos x="0" y="0"/>
                <wp:positionH relativeFrom="margin">
                  <wp:posOffset>880110</wp:posOffset>
                </wp:positionH>
                <wp:positionV relativeFrom="paragraph">
                  <wp:posOffset>262890</wp:posOffset>
                </wp:positionV>
                <wp:extent cx="257175" cy="28575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2B6" id="Text Box 63" o:spid="_x0000_s1055" type="#_x0000_t202" style="position:absolute;margin-left:69.3pt;margin-top:20.7pt;width:20.25pt;height:2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" fillcolor="white [3201]" strokecolor="#212120 [3200]" strokeweight="2pt">
                <v:textbo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F55C0E">
        <w:rPr>
          <w:noProof/>
        </w:rPr>
        <mc:AlternateContent>
          <mc:Choice Requires="wps">
            <w:drawing>
              <wp:anchor distT="0" distB="0" distL="114300" distR="114300" simplePos="0" relativeHeight="251710464" behindDoc="0" locked="0" layoutInCell="1" allowOverlap="1" wp14:anchorId="6A680F25" wp14:editId="6251232F">
                <wp:simplePos x="0" y="0"/>
                <wp:positionH relativeFrom="margin">
                  <wp:posOffset>-215265</wp:posOffset>
                </wp:positionH>
                <wp:positionV relativeFrom="paragraph">
                  <wp:posOffset>205740</wp:posOffset>
                </wp:positionV>
                <wp:extent cx="257175" cy="2857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0F25" id="Text Box 58" o:spid="_x0000_s1056" type="#_x0000_t202" style="position:absolute;margin-left:-16.95pt;margin-top:16.2pt;width:20.25pt;height: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7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" fillcolor="white [3201]" strokecolor="#212120 [3200]" strokeweight="2pt">
                <v:textbo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1E2C71CD" wp14:editId="59416D40">
            <wp:extent cx="5732145" cy="15970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5970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20"/>
        <w:gridCol w:w="2066"/>
        <w:gridCol w:w="6054"/>
      </w:tblGrid>
      <w:tr w:rsidR="008D0DEB" w:rsidRPr="008D0DEB" w14:paraId="5A9DCB3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1AC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E0AA" w14:textId="76E28761"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93F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739D91B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DE4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7B08" w14:textId="75FD878F"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user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9E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add user button to navigate to the add user page </w:t>
            </w:r>
          </w:p>
        </w:tc>
      </w:tr>
      <w:tr w:rsidR="008D0DEB" w:rsidRPr="008D0DEB" w14:paraId="2B5796ED"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22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904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14A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number of users</w:t>
            </w:r>
          </w:p>
        </w:tc>
      </w:tr>
      <w:tr w:rsidR="008D0DEB" w:rsidRPr="008D0DEB" w14:paraId="1CCE0F4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BB6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3CFFD" w14:textId="4B6C8C1A"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E7C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usernames</w:t>
            </w:r>
          </w:p>
        </w:tc>
      </w:tr>
      <w:tr w:rsidR="008D0DEB" w:rsidRPr="008D0DEB" w14:paraId="77F71F8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4F7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64CB" w14:textId="0E361038"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BFA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 role names</w:t>
            </w:r>
          </w:p>
        </w:tc>
      </w:tr>
      <w:tr w:rsidR="008D0DEB" w:rsidRPr="008D0DEB" w14:paraId="5D94BC7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1F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FC94" w14:textId="40DE766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7B8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edit icon button to navigate to the edit page for the user </w:t>
            </w:r>
          </w:p>
        </w:tc>
      </w:tr>
      <w:tr w:rsidR="008D0DEB" w:rsidRPr="008D0DEB" w14:paraId="7FAE8A8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19A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A48A" w14:textId="2E9F500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1FCB" w14:textId="76AD8109"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 xml:space="preserve">Click on the delete icon button to delete the selected </w:t>
            </w:r>
            <w:proofErr w:type="gramStart"/>
            <w:r w:rsidRPr="008D0DEB">
              <w:rPr>
                <w:rFonts w:ascii="Arial" w:eastAsia="Times New Roman" w:hAnsi="Arial" w:cs="Arial"/>
                <w:color w:val="000000"/>
                <w:sz w:val="22"/>
                <w:szCs w:val="22"/>
                <w:lang w:val="en-ZA" w:eastAsia="en-ZA"/>
              </w:rPr>
              <w:t>user ,</w:t>
            </w:r>
            <w:proofErr w:type="gramEnd"/>
            <w:r w:rsidRPr="008D0DEB">
              <w:rPr>
                <w:rFonts w:ascii="Arial" w:eastAsia="Times New Roman" w:hAnsi="Arial" w:cs="Arial"/>
                <w:color w:val="000000"/>
                <w:sz w:val="22"/>
                <w:szCs w:val="22"/>
                <w:lang w:val="en-ZA" w:eastAsia="en-ZA"/>
              </w:rPr>
              <w:t xml:space="preserve"> the Orion system will refresh the page</w:t>
            </w:r>
          </w:p>
        </w:tc>
      </w:tr>
    </w:tbl>
    <w:p w14:paraId="0A0A4560" w14:textId="790DCF2D" w:rsidR="00E6495E" w:rsidRPr="000F17D1" w:rsidRDefault="00E6495E" w:rsidP="00E6495E">
      <w:pPr>
        <w:rPr>
          <w:rFonts w:ascii="Calibri Light" w:hAnsi="Calibri Light" w:cs="Calibri Light"/>
        </w:rPr>
      </w:pPr>
    </w:p>
    <w:p w14:paraId="48084127" w14:textId="286D5CE4"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lastRenderedPageBreak/>
        <w:t>Remove user</w:t>
      </w:r>
    </w:p>
    <w:p w14:paraId="1CC5FDDD" w14:textId="5FFE5730" w:rsidR="008D0DEB" w:rsidRPr="008D0DEB" w:rsidRDefault="008D0DEB" w:rsidP="008D0DEB">
      <w:r>
        <w:rPr>
          <w:rFonts w:ascii="Arial" w:hAnsi="Arial" w:cs="Arial"/>
          <w:color w:val="000000"/>
          <w:sz w:val="22"/>
          <w:szCs w:val="22"/>
        </w:rPr>
        <w:t>The purpose of this function is to delete a user record from the system. This function is only available for managers</w:t>
      </w:r>
    </w:p>
    <w:p w14:paraId="7FB83FF1" w14:textId="348CDB18"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user</w:t>
      </w:r>
      <w:r w:rsidR="00E6495E" w:rsidRPr="000F17D1">
        <w:rPr>
          <w:rFonts w:ascii="Calibri Light" w:hAnsi="Calibri Light" w:cs="Calibri Light"/>
        </w:rPr>
        <w:t xml:space="preserve"> </w:t>
      </w:r>
    </w:p>
    <w:p w14:paraId="546EFF83" w14:textId="414D2A91" w:rsidR="00E6495E" w:rsidRDefault="00E6495E" w:rsidP="00E6495E"/>
    <w:p w14:paraId="37C61811"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This function is when the manager or even the customer wants to edit user details. This happens after the edit icon has been clicked</w:t>
      </w:r>
    </w:p>
    <w:p w14:paraId="4596195F"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2A581925" w14:textId="329BF804" w:rsidR="00E6495E" w:rsidRPr="00E6495E" w:rsidRDefault="008D0DEB" w:rsidP="00E6495E">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24800" behindDoc="0" locked="0" layoutInCell="1" allowOverlap="1" wp14:anchorId="6D53763B" wp14:editId="69858A66">
                <wp:simplePos x="0" y="0"/>
                <wp:positionH relativeFrom="margin">
                  <wp:posOffset>1299210</wp:posOffset>
                </wp:positionH>
                <wp:positionV relativeFrom="paragraph">
                  <wp:posOffset>1234440</wp:posOffset>
                </wp:positionV>
                <wp:extent cx="257175" cy="2857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763B" id="Text Box 65" o:spid="_x0000_s1057" type="#_x0000_t202" style="position:absolute;margin-left:102.3pt;margin-top:97.2pt;width:20.25pt;height: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VWbg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" fillcolor="white [3201]" strokecolor="#212120 [3200]" strokeweight="2pt">
                <v:textbo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54CBFF63" wp14:editId="591A077D">
                <wp:simplePos x="0" y="0"/>
                <wp:positionH relativeFrom="margin">
                  <wp:posOffset>1251585</wp:posOffset>
                </wp:positionH>
                <wp:positionV relativeFrom="paragraph">
                  <wp:posOffset>1853565</wp:posOffset>
                </wp:positionV>
                <wp:extent cx="257175" cy="28575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FF63" id="Text Box 66" o:spid="_x0000_s1058" type="#_x0000_t202" style="position:absolute;margin-left:98.55pt;margin-top:145.95pt;width:20.25pt;height: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tQ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" fillcolor="white [3201]" strokecolor="#212120 [3200]" strokeweight="2pt">
                <v:textbo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755BE531" wp14:editId="3A8A15D6">
                <wp:simplePos x="0" y="0"/>
                <wp:positionH relativeFrom="margin">
                  <wp:posOffset>1261110</wp:posOffset>
                </wp:positionH>
                <wp:positionV relativeFrom="paragraph">
                  <wp:posOffset>2329815</wp:posOffset>
                </wp:positionV>
                <wp:extent cx="257175" cy="28575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BE531" id="Text Box 67" o:spid="_x0000_s1059" type="#_x0000_t202" style="position:absolute;margin-left:99.3pt;margin-top:183.45pt;width:20.25pt;height: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kcAIAACwFAAAOAAAAZHJzL2Uyb0RvYy54bWysVN9P2zAQfp+0/8Hy+0hbKG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" fillcolor="white [3201]" strokecolor="#212120 [3200]" strokeweight="2pt">
                <v:textbo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64CFFB4B" wp14:editId="1C96C8FF">
                <wp:simplePos x="0" y="0"/>
                <wp:positionH relativeFrom="margin">
                  <wp:posOffset>1280160</wp:posOffset>
                </wp:positionH>
                <wp:positionV relativeFrom="paragraph">
                  <wp:posOffset>2729865</wp:posOffset>
                </wp:positionV>
                <wp:extent cx="257175" cy="2857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FFB4B" id="Text Box 68" o:spid="_x0000_s1060" type="#_x0000_t202" style="position:absolute;margin-left:100.8pt;margin-top:214.95pt;width:20.25pt;height:2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Pm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" fillcolor="white [3201]" strokecolor="#212120 [3200]" strokeweight="2pt">
                <v:textbo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107453E8" wp14:editId="12119A85">
                <wp:simplePos x="0" y="0"/>
                <wp:positionH relativeFrom="margin">
                  <wp:posOffset>1308735</wp:posOffset>
                </wp:positionH>
                <wp:positionV relativeFrom="paragraph">
                  <wp:posOffset>720090</wp:posOffset>
                </wp:positionV>
                <wp:extent cx="257175" cy="2857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53E8" id="Text Box 64" o:spid="_x0000_s1061" type="#_x0000_t202" style="position:absolute;margin-left:103.05pt;margin-top:56.7pt;width:20.2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PU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" fillcolor="white [3201]" strokecolor="#212120 [3200]" strokeweight="2pt">
                <v:textbo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ascii="Arial" w:eastAsia="Times New Roman" w:hAnsi="Arial" w:cs="Arial"/>
          <w:noProof/>
          <w:color w:val="000000"/>
          <w:sz w:val="22"/>
          <w:szCs w:val="22"/>
          <w:bdr w:val="none" w:sz="0" w:space="0" w:color="auto" w:frame="1"/>
          <w:lang w:val="en-ZA" w:eastAsia="en-ZA"/>
        </w:rPr>
        <w:drawing>
          <wp:inline distT="0" distB="0" distL="0" distR="0" wp14:anchorId="5BADDB62" wp14:editId="12B15E68">
            <wp:extent cx="5732145" cy="35483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548380"/>
                    </a:xfrm>
                    <a:prstGeom prst="rect">
                      <a:avLst/>
                    </a:prstGeom>
                    <a:noFill/>
                    <a:ln>
                      <a:noFill/>
                    </a:ln>
                  </pic:spPr>
                </pic:pic>
              </a:graphicData>
            </a:graphic>
          </wp:inline>
        </w:drawing>
      </w:r>
    </w:p>
    <w:p w14:paraId="10C96CCC" w14:textId="77777777" w:rsidR="00E6495E" w:rsidRPr="00E6495E" w:rsidRDefault="00E6495E" w:rsidP="00E6495E">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6"/>
        <w:gridCol w:w="2569"/>
        <w:gridCol w:w="5465"/>
      </w:tblGrid>
      <w:tr w:rsidR="008D0DEB" w:rsidRPr="008D0DEB" w14:paraId="70404AA2"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134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2B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776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18992D9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2D1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8D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54E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username</w:t>
            </w:r>
          </w:p>
        </w:tc>
      </w:tr>
      <w:tr w:rsidR="008D0DEB" w:rsidRPr="008D0DEB" w14:paraId="03945A7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9D2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7837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proofErr w:type="spellStart"/>
            <w:r w:rsidRPr="008D0DEB">
              <w:rPr>
                <w:rFonts w:ascii="Arial" w:eastAsia="Times New Roman" w:hAnsi="Arial" w:cs="Arial"/>
                <w:color w:val="000000"/>
                <w:sz w:val="22"/>
                <w:szCs w:val="22"/>
                <w:lang w:val="en-ZA" w:eastAsia="en-ZA"/>
              </w:rPr>
              <w:t>Userpassword</w:t>
            </w:r>
            <w:proofErr w:type="spellEnd"/>
            <w:r w:rsidRPr="008D0DEB">
              <w:rPr>
                <w:rFonts w:ascii="Arial" w:eastAsia="Times New Roman" w:hAnsi="Arial" w:cs="Arial"/>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0D3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 password</w:t>
            </w:r>
          </w:p>
        </w:tc>
      </w:tr>
      <w:tr w:rsidR="008D0DEB" w:rsidRPr="008D0DEB" w14:paraId="487578C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F4C6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64E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E45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select the user roles</w:t>
            </w:r>
          </w:p>
        </w:tc>
      </w:tr>
      <w:tr w:rsidR="008D0DEB" w:rsidRPr="008D0DEB" w14:paraId="15AF9CB9"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84E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D09C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6F9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register button to save user details on the Orion system</w:t>
            </w:r>
          </w:p>
        </w:tc>
      </w:tr>
      <w:tr w:rsidR="008D0DEB" w:rsidRPr="008D0DEB" w14:paraId="1139D1C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32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7630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2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Go Back button to navigate back </w:t>
            </w:r>
          </w:p>
        </w:tc>
      </w:tr>
    </w:tbl>
    <w:p w14:paraId="4866DEAF" w14:textId="77777777" w:rsidR="00E6495E" w:rsidRPr="00E6495E" w:rsidRDefault="00E6495E" w:rsidP="00E6495E"/>
    <w:p w14:paraId="5A7A0B64" w14:textId="46AD806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Open cash register</w:t>
      </w:r>
    </w:p>
    <w:p w14:paraId="09239915" w14:textId="2602AC60" w:rsidR="008D0DEB" w:rsidRPr="008D0DEB" w:rsidRDefault="008D0DEB" w:rsidP="008D0DEB">
      <w:r>
        <w:rPr>
          <w:rFonts w:ascii="Arial" w:hAnsi="Arial" w:cs="Arial"/>
          <w:color w:val="000000"/>
          <w:sz w:val="22"/>
          <w:szCs w:val="22"/>
        </w:rPr>
        <w:t>The purpose of this function is to allow the system to open the cash register</w:t>
      </w:r>
    </w:p>
    <w:p w14:paraId="1713EB80" w14:textId="1C5A3437"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Close cash register</w:t>
      </w:r>
    </w:p>
    <w:p w14:paraId="4B91EDF5" w14:textId="664BACDB" w:rsidR="008D0DEB" w:rsidRPr="008D0DEB" w:rsidRDefault="008D0DEB" w:rsidP="008D0DEB">
      <w:r>
        <w:rPr>
          <w:rFonts w:ascii="Arial" w:hAnsi="Arial" w:cs="Arial"/>
          <w:color w:val="000000"/>
          <w:sz w:val="22"/>
          <w:szCs w:val="22"/>
        </w:rPr>
        <w:t>The purpose of this function is to have the user close the register</w:t>
      </w:r>
    </w:p>
    <w:p w14:paraId="723E3DC0" w14:textId="3C2097D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Define user permission/ access rights </w:t>
      </w:r>
    </w:p>
    <w:p w14:paraId="496DB965" w14:textId="3B38FA34" w:rsidR="008D0DEB" w:rsidRPr="008D0DEB" w:rsidRDefault="008D0DEB" w:rsidP="008D0DEB">
      <w:r>
        <w:rPr>
          <w:rFonts w:ascii="Arial" w:hAnsi="Arial" w:cs="Arial"/>
          <w:color w:val="000000"/>
          <w:sz w:val="22"/>
          <w:szCs w:val="22"/>
        </w:rPr>
        <w:t>The purpose of this function is to allow the manager to define the levels of access or restriction users have</w:t>
      </w:r>
    </w:p>
    <w:p w14:paraId="58D3EE0D" w14:textId="7552DF2E"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Search shift</w:t>
      </w:r>
    </w:p>
    <w:p w14:paraId="0748CCF1" w14:textId="4E88DD4F" w:rsidR="008D0DEB" w:rsidRPr="008D0DEB" w:rsidRDefault="008D0DEB" w:rsidP="008D0DEB">
      <w:r>
        <w:rPr>
          <w:rFonts w:ascii="Arial" w:hAnsi="Arial" w:cs="Arial"/>
          <w:color w:val="000000"/>
          <w:sz w:val="22"/>
          <w:szCs w:val="22"/>
        </w:rPr>
        <w:t>The purpose of this function is to display results of existing shifts from user given criteria,</w:t>
      </w:r>
    </w:p>
    <w:p w14:paraId="556059F0" w14:textId="121E31AB"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Add shift</w:t>
      </w:r>
    </w:p>
    <w:p w14:paraId="6C6737A2" w14:textId="017062AD"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Shift</w:t>
      </w:r>
    </w:p>
    <w:p w14:paraId="4ECE2DD3" w14:textId="6B754024"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Remove shift</w:t>
      </w:r>
    </w:p>
    <w:p w14:paraId="0C2A9733" w14:textId="58F72537" w:rsidR="00722603" w:rsidRDefault="00722603" w:rsidP="00722603"/>
    <w:p w14:paraId="060AD44E" w14:textId="5A5A2D07" w:rsidR="00722603" w:rsidRPr="000F17D1" w:rsidRDefault="00722603" w:rsidP="00722603">
      <w:pPr>
        <w:pStyle w:val="Heading3"/>
        <w:rPr>
          <w:rFonts w:ascii="Yu Gothic Medium" w:eastAsia="Yu Gothic Medium" w:hAnsi="Yu Gothic Medium"/>
        </w:rPr>
      </w:pPr>
      <w:bookmarkStart w:id="31" w:name="_Toc85429327"/>
      <w:r w:rsidRPr="000F17D1">
        <w:rPr>
          <w:rFonts w:ascii="Yu Gothic Medium" w:eastAsia="Yu Gothic Medium" w:hAnsi="Yu Gothic Medium"/>
        </w:rPr>
        <w:t>5. Product Subsystem</w:t>
      </w:r>
      <w:bookmarkEnd w:id="31"/>
    </w:p>
    <w:p w14:paraId="687F5587" w14:textId="5FCAA02E"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t xml:space="preserve">Search product </w:t>
      </w:r>
    </w:p>
    <w:p w14:paraId="7B6FE0B8" w14:textId="0E0CF526" w:rsidR="009419EA" w:rsidRDefault="009419EA" w:rsidP="009419EA"/>
    <w:p w14:paraId="4BB3A311"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The purpose of this function is to display all the products which have already been added on the Orion System</w:t>
      </w:r>
      <w:r w:rsidRPr="009419EA">
        <w:rPr>
          <w:rFonts w:ascii="Arial" w:eastAsia="Times New Roman" w:hAnsi="Arial" w:cs="Arial"/>
          <w:color w:val="000000"/>
          <w:sz w:val="22"/>
          <w:szCs w:val="22"/>
          <w:lang w:val="en-ZA" w:eastAsia="en-ZA"/>
        </w:rPr>
        <w:t>.</w:t>
      </w:r>
    </w:p>
    <w:p w14:paraId="45839080" w14:textId="4B4DF607" w:rsidR="009419EA" w:rsidRPr="009419EA" w:rsidRDefault="008D0DEB" w:rsidP="009419EA">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51424" behindDoc="0" locked="0" layoutInCell="1" allowOverlap="1" wp14:anchorId="68B7FA37" wp14:editId="08E44210">
                <wp:simplePos x="0" y="0"/>
                <wp:positionH relativeFrom="leftMargin">
                  <wp:align>right</wp:align>
                </wp:positionH>
                <wp:positionV relativeFrom="paragraph">
                  <wp:posOffset>1851025</wp:posOffset>
                </wp:positionV>
                <wp:extent cx="257175" cy="285750"/>
                <wp:effectExtent l="0" t="0" r="28575" b="19050"/>
                <wp:wrapNone/>
                <wp:docPr id="78" name="Text Box 7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7FA37" id="Text Box 78" o:spid="_x0000_s1062" type="#_x0000_t202" style="position:absolute;margin-left:-30.95pt;margin-top:145.75pt;width:20.25pt;height:22.5pt;z-index:2517514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aC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" fillcolor="white [3201]" strokecolor="#212120 [3200]" strokeweight="2pt">
                <v:textbo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1BC7118F" wp14:editId="0051DA90">
                <wp:simplePos x="0" y="0"/>
                <wp:positionH relativeFrom="margin">
                  <wp:posOffset>5080635</wp:posOffset>
                </wp:positionH>
                <wp:positionV relativeFrom="paragraph">
                  <wp:posOffset>336550</wp:posOffset>
                </wp:positionV>
                <wp:extent cx="257175" cy="2857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7118F" id="Text Box 76" o:spid="_x0000_s1063" type="#_x0000_t202" style="position:absolute;margin-left:400.05pt;margin-top:26.5pt;width:20.25pt;height:2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Nz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" fillcolor="white [3201]" strokecolor="#212120 [3200]" strokeweight="2pt">
                <v:textbo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6F06F110" wp14:editId="6E83F3D8">
                <wp:simplePos x="0" y="0"/>
                <wp:positionH relativeFrom="margin">
                  <wp:posOffset>4813935</wp:posOffset>
                </wp:positionH>
                <wp:positionV relativeFrom="paragraph">
                  <wp:posOffset>327025</wp:posOffset>
                </wp:positionV>
                <wp:extent cx="257175" cy="28575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F110" id="Text Box 75" o:spid="_x0000_s1064" type="#_x0000_t202" style="position:absolute;margin-left:379.05pt;margin-top:25.75pt;width:20.25pt;height:2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" fillcolor="white [3201]" strokecolor="#212120 [3200]" strokeweight="2pt">
                <v:textbo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7ADF57F2" wp14:editId="07913193">
                <wp:simplePos x="0" y="0"/>
                <wp:positionH relativeFrom="margin">
                  <wp:posOffset>3918585</wp:posOffset>
                </wp:positionH>
                <wp:positionV relativeFrom="paragraph">
                  <wp:posOffset>193675</wp:posOffset>
                </wp:positionV>
                <wp:extent cx="257175" cy="2857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F57F2" id="Text Box 74" o:spid="_x0000_s1065" type="#_x0000_t202" style="position:absolute;margin-left:308.55pt;margin-top:15.25pt;width:20.25pt;height:2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" fillcolor="white [3201]" strokecolor="#212120 [3200]" strokeweight="2pt">
                <v:textbo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06425B2F" wp14:editId="5CA7ACE2">
                <wp:simplePos x="0" y="0"/>
                <wp:positionH relativeFrom="margin">
                  <wp:posOffset>3080385</wp:posOffset>
                </wp:positionH>
                <wp:positionV relativeFrom="paragraph">
                  <wp:posOffset>241300</wp:posOffset>
                </wp:positionV>
                <wp:extent cx="257175" cy="28575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25B2F" id="Text Box 73" o:spid="_x0000_s1066" type="#_x0000_t202" style="position:absolute;margin-left:242.55pt;margin-top:19pt;width:20.25pt;height:2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1Ak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" fillcolor="white [3201]" strokecolor="#212120 [3200]" strokeweight="2pt">
                <v:textbo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447B51FE" wp14:editId="0C23A245">
                <wp:simplePos x="0" y="0"/>
                <wp:positionH relativeFrom="margin">
                  <wp:posOffset>2451735</wp:posOffset>
                </wp:positionH>
                <wp:positionV relativeFrom="paragraph">
                  <wp:posOffset>203200</wp:posOffset>
                </wp:positionV>
                <wp:extent cx="257175" cy="2857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51FE" id="Text Box 72" o:spid="_x0000_s1067" type="#_x0000_t202" style="position:absolute;margin-left:193.05pt;margin-top:16pt;width:20.2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" fillcolor="white [3201]" strokecolor="#212120 [3200]" strokeweight="2pt">
                <v:textbo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0413E48A" wp14:editId="61F4DC7D">
                <wp:simplePos x="0" y="0"/>
                <wp:positionH relativeFrom="margin">
                  <wp:posOffset>594360</wp:posOffset>
                </wp:positionH>
                <wp:positionV relativeFrom="paragraph">
                  <wp:posOffset>165100</wp:posOffset>
                </wp:positionV>
                <wp:extent cx="257175" cy="2857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E48A" id="Text Box 71" o:spid="_x0000_s1068" type="#_x0000_t202" style="position:absolute;margin-left:46.8pt;margin-top:13pt;width:20.25pt;height:2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" fillcolor="white [3201]" strokecolor="#212120 [3200]" strokeweight="2pt">
                <v:textbo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3AEBE42" wp14:editId="3349349B">
                <wp:simplePos x="0" y="0"/>
                <wp:positionH relativeFrom="margin">
                  <wp:posOffset>-262890</wp:posOffset>
                </wp:positionH>
                <wp:positionV relativeFrom="paragraph">
                  <wp:posOffset>584200</wp:posOffset>
                </wp:positionV>
                <wp:extent cx="257175" cy="2857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BE42" id="Text Box 70" o:spid="_x0000_s1069" type="#_x0000_t202" style="position:absolute;margin-left:-20.7pt;margin-top:46pt;width:20.25pt;height:2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4ibwIAACw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" fillcolor="white [3201]" strokecolor="#212120 [3200]" strokeweight="2pt">
                <v:textbo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1E18898A" wp14:editId="52D25195">
                <wp:simplePos x="0" y="0"/>
                <wp:positionH relativeFrom="margin">
                  <wp:posOffset>-243840</wp:posOffset>
                </wp:positionH>
                <wp:positionV relativeFrom="paragraph">
                  <wp:posOffset>212725</wp:posOffset>
                </wp:positionV>
                <wp:extent cx="257175" cy="2857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898A" id="Text Box 69" o:spid="_x0000_s1070" type="#_x0000_t202" style="position:absolute;margin-left:-19.2pt;margin-top:16.75pt;width:20.2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" fillcolor="white [3201]" strokecolor="#212120 [3200]" strokeweight="2pt">
                <v:textbo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3DCF105D" wp14:editId="2BC81CAF">
            <wp:extent cx="5732145" cy="23336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inline>
        </w:drawing>
      </w:r>
    </w:p>
    <w:p w14:paraId="634B69B8" w14:textId="7B8B1212" w:rsidR="009419EA" w:rsidRPr="009419EA" w:rsidRDefault="009419EA" w:rsidP="009419EA">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2768"/>
        <w:gridCol w:w="5288"/>
      </w:tblGrid>
      <w:tr w:rsidR="008D0DEB" w:rsidRPr="008D0DEB" w14:paraId="7998207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8F0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DC61"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511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0DBCE8F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92A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D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Product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A0F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navigate to an add product page </w:t>
            </w:r>
          </w:p>
        </w:tc>
      </w:tr>
      <w:tr w:rsidR="008D0DEB" w:rsidRPr="008D0DEB" w14:paraId="0273B27C"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457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BF2D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06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all the products numbers below</w:t>
            </w:r>
          </w:p>
        </w:tc>
      </w:tr>
      <w:tr w:rsidR="008D0DEB" w:rsidRPr="008D0DEB" w14:paraId="08BB54F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F09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13B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3B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names</w:t>
            </w:r>
          </w:p>
          <w:p w14:paraId="57A8FB3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below </w:t>
            </w:r>
          </w:p>
        </w:tc>
      </w:tr>
      <w:tr w:rsidR="008D0DEB" w:rsidRPr="008D0DEB" w14:paraId="7D1F735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45B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599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Image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18A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images below</w:t>
            </w:r>
          </w:p>
        </w:tc>
      </w:tr>
      <w:tr w:rsidR="008D0DEB" w:rsidRPr="008D0DEB" w14:paraId="266AED8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9EB2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7FA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Quantity on hand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3C64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product's quantity on hand</w:t>
            </w:r>
          </w:p>
        </w:tc>
      </w:tr>
      <w:tr w:rsidR="008D0DEB" w:rsidRPr="008D0DEB" w14:paraId="293A05B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5745"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E77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Type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25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types below</w:t>
            </w:r>
          </w:p>
        </w:tc>
      </w:tr>
      <w:tr w:rsidR="008D0DEB" w:rsidRPr="008D0DEB" w14:paraId="3F5EC505"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B0B8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70F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6F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edit icon button to navigate to the edit product page</w:t>
            </w:r>
          </w:p>
        </w:tc>
      </w:tr>
      <w:tr w:rsidR="008D0DEB" w:rsidRPr="008D0DEB" w14:paraId="7C34C98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16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84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26A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delete icon button to delete the product and refresh the page</w:t>
            </w:r>
          </w:p>
        </w:tc>
      </w:tr>
      <w:tr w:rsidR="008D0DEB" w:rsidRPr="008D0DEB" w14:paraId="0B70152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718FC" w14:textId="65E80AA0"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62A86" w14:textId="17D1E59A"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Generate Product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529C" w14:textId="1E7147BD"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Click to print list of available products</w:t>
            </w:r>
          </w:p>
        </w:tc>
      </w:tr>
    </w:tbl>
    <w:p w14:paraId="2225617D" w14:textId="77777777" w:rsidR="009419EA" w:rsidRPr="000F17D1" w:rsidRDefault="009419EA" w:rsidP="009419EA">
      <w:pPr>
        <w:rPr>
          <w:rFonts w:ascii="Calibri Light" w:hAnsi="Calibri Light" w:cs="Calibri Light"/>
        </w:rPr>
      </w:pPr>
    </w:p>
    <w:p w14:paraId="780107C9" w14:textId="548E1A52"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lastRenderedPageBreak/>
        <w:t xml:space="preserve">Add product </w:t>
      </w:r>
    </w:p>
    <w:p w14:paraId="6A949CBE" w14:textId="624E26DF" w:rsidR="009419EA" w:rsidRPr="000F17D1" w:rsidRDefault="009419EA" w:rsidP="009419EA">
      <w:pPr>
        <w:rPr>
          <w:rFonts w:ascii="Calibri Light" w:hAnsi="Calibri Light" w:cs="Calibri Light"/>
        </w:rPr>
      </w:pPr>
    </w:p>
    <w:p w14:paraId="41F77109"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 xml:space="preserve">The purpose of this function is to add a product to the Orion system. When adding a </w:t>
      </w:r>
      <w:proofErr w:type="gramStart"/>
      <w:r w:rsidRPr="009419EA">
        <w:rPr>
          <w:rFonts w:ascii="Calibri Light" w:eastAsia="Times New Roman" w:hAnsi="Calibri Light" w:cs="Calibri Light"/>
          <w:color w:val="000000"/>
          <w:sz w:val="22"/>
          <w:szCs w:val="22"/>
          <w:lang w:val="en-ZA" w:eastAsia="en-ZA"/>
        </w:rPr>
        <w:t>product</w:t>
      </w:r>
      <w:proofErr w:type="gramEnd"/>
      <w:r w:rsidRPr="009419EA">
        <w:rPr>
          <w:rFonts w:ascii="Calibri Light" w:eastAsia="Times New Roman" w:hAnsi="Calibri Light" w:cs="Calibri Light"/>
          <w:color w:val="000000"/>
          <w:sz w:val="22"/>
          <w:szCs w:val="22"/>
          <w:lang w:val="en-ZA" w:eastAsia="en-ZA"/>
        </w:rPr>
        <w:t xml:space="preserve"> the product type has to be selected in order to add that product to that product type</w:t>
      </w:r>
      <w:r w:rsidRPr="009419EA">
        <w:rPr>
          <w:rFonts w:ascii="Arial" w:eastAsia="Times New Roman" w:hAnsi="Arial" w:cs="Arial"/>
          <w:color w:val="000000"/>
          <w:sz w:val="22"/>
          <w:szCs w:val="22"/>
          <w:lang w:val="en-ZA" w:eastAsia="en-ZA"/>
        </w:rPr>
        <w:t>.</w:t>
      </w:r>
    </w:p>
    <w:p w14:paraId="4CB82CA0"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5094E578" w14:textId="460A2E90" w:rsidR="009419EA" w:rsidRPr="009419EA" w:rsidRDefault="001858C3" w:rsidP="009419EA">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55520" behindDoc="0" locked="0" layoutInCell="1" allowOverlap="1" wp14:anchorId="486B658E" wp14:editId="5A323316">
                <wp:simplePos x="0" y="0"/>
                <wp:positionH relativeFrom="leftMargin">
                  <wp:posOffset>1666875</wp:posOffset>
                </wp:positionH>
                <wp:positionV relativeFrom="paragraph">
                  <wp:posOffset>1765300</wp:posOffset>
                </wp:positionV>
                <wp:extent cx="257175" cy="28575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B658E" id="Text Box 80" o:spid="_x0000_s1071" type="#_x0000_t202" style="position:absolute;margin-left:131.25pt;margin-top:139pt;width:20.25pt;height:22.5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N1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" fillcolor="white [3201]" strokecolor="#212120 [3200]" strokeweight="2pt">
                <v:textbo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03EB3BC1" wp14:editId="6E5BC9D9">
                <wp:simplePos x="0" y="0"/>
                <wp:positionH relativeFrom="leftMargin">
                  <wp:posOffset>1764783</wp:posOffset>
                </wp:positionH>
                <wp:positionV relativeFrom="paragraph">
                  <wp:posOffset>2603500</wp:posOffset>
                </wp:positionV>
                <wp:extent cx="257175" cy="285750"/>
                <wp:effectExtent l="0" t="0" r="28575" b="19050"/>
                <wp:wrapNone/>
                <wp:docPr id="81" name="Text Box 8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3BC1" id="Text Box 81" o:spid="_x0000_s1072" type="#_x0000_t202" style="position:absolute;margin-left:138.95pt;margin-top:205pt;width:20.25pt;height:22.5pt;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" fillcolor="white [3201]" strokecolor="#212120 [3200]" strokeweight="2pt">
                <v:textbo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7E4CB6F4" wp14:editId="1509A7C0">
                <wp:simplePos x="0" y="0"/>
                <wp:positionH relativeFrom="leftMargin">
                  <wp:posOffset>2276475</wp:posOffset>
                </wp:positionH>
                <wp:positionV relativeFrom="paragraph">
                  <wp:posOffset>3279775</wp:posOffset>
                </wp:positionV>
                <wp:extent cx="257175" cy="28575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B6F4" id="Text Box 82" o:spid="_x0000_s1073" type="#_x0000_t202" style="position:absolute;margin-left:179.25pt;margin-top:258.25pt;width:20.25pt;height:22.5pt;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jH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" fillcolor="white [3201]" strokecolor="#212120 [3200]" strokeweight="2pt">
                <v:textbo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67430E3" wp14:editId="5337348A">
                <wp:simplePos x="0" y="0"/>
                <wp:positionH relativeFrom="leftMargin">
                  <wp:posOffset>1685087</wp:posOffset>
                </wp:positionH>
                <wp:positionV relativeFrom="paragraph">
                  <wp:posOffset>3775075</wp:posOffset>
                </wp:positionV>
                <wp:extent cx="257175" cy="28575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30E3" id="Text Box 83" o:spid="_x0000_s1074" type="#_x0000_t202" style="position:absolute;margin-left:132.7pt;margin-top:297.25pt;width:20.25pt;height:22.5pt;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" fillcolor="white [3201]" strokecolor="#212120 [3200]" strokeweight="2pt">
                <v:textbo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63073218" wp14:editId="5DE813BF">
                <wp:simplePos x="0" y="0"/>
                <wp:positionH relativeFrom="leftMargin">
                  <wp:posOffset>3238500</wp:posOffset>
                </wp:positionH>
                <wp:positionV relativeFrom="paragraph">
                  <wp:posOffset>4927600</wp:posOffset>
                </wp:positionV>
                <wp:extent cx="257175" cy="285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3218" id="Text Box 84" o:spid="_x0000_s1075" type="#_x0000_t202" style="position:absolute;margin-left:255pt;margin-top:388pt;width:20.25pt;height:22.5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3X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" fillcolor="white [3201]" strokecolor="#212120 [3200]" strokeweight="2pt">
                <v:textbo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3DE04438" wp14:editId="1087C417">
                <wp:simplePos x="0" y="0"/>
                <wp:positionH relativeFrom="leftMargin">
                  <wp:posOffset>4162425</wp:posOffset>
                </wp:positionH>
                <wp:positionV relativeFrom="paragraph">
                  <wp:posOffset>4899025</wp:posOffset>
                </wp:positionV>
                <wp:extent cx="257175" cy="28575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04438" id="Text Box 85" o:spid="_x0000_s1076" type="#_x0000_t202" style="position:absolute;margin-left:327.75pt;margin-top:385.75pt;width:20.25pt;height:22.5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" fillcolor="white [3201]" strokecolor="#212120 [3200]" strokeweight="2pt">
                <v:textbo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8D0DEB">
        <w:rPr>
          <w:noProof/>
        </w:rPr>
        <mc:AlternateContent>
          <mc:Choice Requires="wps">
            <w:drawing>
              <wp:anchor distT="0" distB="0" distL="114300" distR="114300" simplePos="0" relativeHeight="251753472" behindDoc="0" locked="0" layoutInCell="1" allowOverlap="1" wp14:anchorId="52FB27F4" wp14:editId="640DEC78">
                <wp:simplePos x="0" y="0"/>
                <wp:positionH relativeFrom="leftMargin">
                  <wp:posOffset>1743075</wp:posOffset>
                </wp:positionH>
                <wp:positionV relativeFrom="paragraph">
                  <wp:posOffset>860425</wp:posOffset>
                </wp:positionV>
                <wp:extent cx="257175" cy="2857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27F4" id="Text Box 79" o:spid="_x0000_s1077" type="#_x0000_t202" style="position:absolute;margin-left:137.25pt;margin-top:67.75pt;width:20.25pt;height:22.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nBI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" fillcolor="white [3201]" strokecolor="#212120 [3200]" strokeweight="2pt">
                <v:textbo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7B13CEF4" wp14:editId="0C629E2F">
            <wp:extent cx="5473065" cy="5636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065" cy="5636260"/>
                    </a:xfrm>
                    <a:prstGeom prst="rect">
                      <a:avLst/>
                    </a:prstGeom>
                    <a:noFill/>
                    <a:ln>
                      <a:noFill/>
                    </a:ln>
                  </pic:spPr>
                </pic:pic>
              </a:graphicData>
            </a:graphic>
          </wp:inline>
        </w:drawing>
      </w:r>
    </w:p>
    <w:p w14:paraId="7B340348"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6B3630E5" w14:textId="6CFA8CBA" w:rsidR="009419EA" w:rsidRDefault="009419EA" w:rsidP="009419EA"/>
    <w:tbl>
      <w:tblPr>
        <w:tblW w:w="0" w:type="auto"/>
        <w:tblCellMar>
          <w:top w:w="15" w:type="dxa"/>
          <w:left w:w="15" w:type="dxa"/>
          <w:bottom w:w="15" w:type="dxa"/>
          <w:right w:w="15" w:type="dxa"/>
        </w:tblCellMar>
        <w:tblLook w:val="04A0" w:firstRow="1" w:lastRow="0" w:firstColumn="1" w:lastColumn="0" w:noHBand="0" w:noVBand="1"/>
      </w:tblPr>
      <w:tblGrid>
        <w:gridCol w:w="1435"/>
        <w:gridCol w:w="3160"/>
        <w:gridCol w:w="4334"/>
      </w:tblGrid>
      <w:tr w:rsidR="001858C3" w:rsidRPr="001858C3" w14:paraId="660A79A8"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E119"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82B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032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Functionality</w:t>
            </w:r>
          </w:p>
        </w:tc>
      </w:tr>
      <w:tr w:rsidR="001858C3" w:rsidRPr="001858C3" w14:paraId="2BE74B9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0C5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CF3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F1E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name</w:t>
            </w:r>
          </w:p>
        </w:tc>
      </w:tr>
      <w:tr w:rsidR="001858C3" w:rsidRPr="001858C3" w14:paraId="0BD442C9"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DE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65D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30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product descriptions</w:t>
            </w:r>
          </w:p>
        </w:tc>
      </w:tr>
      <w:tr w:rsidR="001858C3" w:rsidRPr="001858C3" w14:paraId="0AB6B962"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CF3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712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C3A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quantity on hand</w:t>
            </w:r>
          </w:p>
        </w:tc>
      </w:tr>
      <w:tr w:rsidR="001858C3" w:rsidRPr="001858C3" w14:paraId="6A4A760E"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A4A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F336"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6363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picture</w:t>
            </w:r>
          </w:p>
        </w:tc>
      </w:tr>
      <w:tr w:rsidR="001858C3" w:rsidRPr="001858C3" w14:paraId="410E4E2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D904"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557CE"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3C2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type</w:t>
            </w:r>
          </w:p>
        </w:tc>
      </w:tr>
      <w:tr w:rsidR="001858C3" w:rsidRPr="001858C3" w14:paraId="73D1FFF3"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50548" w14:textId="6244101E"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5C6C" w14:textId="3A11C05A"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E56BA" w14:textId="7DEBF141"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1858C3" w14:paraId="081D2C95"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FA26" w14:textId="682B2D62"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D5ACD" w14:textId="227B7074"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1987" w14:textId="2CF58578"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62F5A0CC" w14:textId="77777777" w:rsidR="001858C3" w:rsidRPr="009419EA" w:rsidRDefault="001858C3" w:rsidP="009419EA"/>
    <w:p w14:paraId="5A94B1DD" w14:textId="2D8B3B74" w:rsidR="00722603" w:rsidRDefault="00722603" w:rsidP="00722603">
      <w:pPr>
        <w:pStyle w:val="Heading4"/>
        <w:numPr>
          <w:ilvl w:val="0"/>
          <w:numId w:val="27"/>
        </w:numPr>
      </w:pPr>
      <w:r>
        <w:t xml:space="preserve">Edit product </w:t>
      </w:r>
    </w:p>
    <w:p w14:paraId="284B78B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edit the product details. The Orion system will retrieve the product information that can be edited and save the changes to the product details. </w:t>
      </w:r>
    </w:p>
    <w:p w14:paraId="7264072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p>
    <w:p w14:paraId="02748113" w14:textId="4FCCDC4F" w:rsidR="005C7A19" w:rsidRPr="005C7A19" w:rsidRDefault="001858C3" w:rsidP="005C7A19">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80096" behindDoc="0" locked="0" layoutInCell="1" allowOverlap="1" wp14:anchorId="63A1E857" wp14:editId="729B19CA">
                <wp:simplePos x="0" y="0"/>
                <wp:positionH relativeFrom="margin">
                  <wp:posOffset>3289935</wp:posOffset>
                </wp:positionH>
                <wp:positionV relativeFrom="paragraph">
                  <wp:posOffset>4918075</wp:posOffset>
                </wp:positionV>
                <wp:extent cx="2571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E857" id="Text Box 92" o:spid="_x0000_s1078" type="#_x0000_t202" style="position:absolute;left:0;text-align:left;margin-left:259.05pt;margin-top:387.25pt;width:20.25pt;height:2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8k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" fillcolor="white [3201]" strokecolor="#212120 [3200]" strokeweight="2pt">
                <v:textbo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3AC676D5" wp14:editId="5B40E28D">
                <wp:simplePos x="0" y="0"/>
                <wp:positionH relativeFrom="margin">
                  <wp:posOffset>2165985</wp:posOffset>
                </wp:positionH>
                <wp:positionV relativeFrom="paragraph">
                  <wp:posOffset>4956175</wp:posOffset>
                </wp:positionV>
                <wp:extent cx="257175" cy="2857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76D5" id="Text Box 91" o:spid="_x0000_s1079" type="#_x0000_t202" style="position:absolute;left:0;text-align:left;margin-left:170.55pt;margin-top:390.25pt;width:20.25pt;height:2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" fillcolor="white [3201]" strokecolor="#212120 [3200]" strokeweight="2pt">
                <v:textbo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425BC6C8" wp14:editId="6005A185">
                <wp:simplePos x="0" y="0"/>
                <wp:positionH relativeFrom="margin">
                  <wp:posOffset>689610</wp:posOffset>
                </wp:positionH>
                <wp:positionV relativeFrom="paragraph">
                  <wp:posOffset>3803650</wp:posOffset>
                </wp:positionV>
                <wp:extent cx="257175" cy="28575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BC6C8" id="Text Box 90" o:spid="_x0000_s1080" type="#_x0000_t202" style="position:absolute;left:0;text-align:left;margin-left:54.3pt;margin-top:299.5pt;width:20.25pt;height: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h1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" fillcolor="white [3201]" strokecolor="#212120 [3200]" strokeweight="2pt">
                <v:textbo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26F47ABB" wp14:editId="5242BDD9">
                <wp:simplePos x="0" y="0"/>
                <wp:positionH relativeFrom="margin">
                  <wp:posOffset>1261110</wp:posOffset>
                </wp:positionH>
                <wp:positionV relativeFrom="paragraph">
                  <wp:posOffset>3232150</wp:posOffset>
                </wp:positionV>
                <wp:extent cx="257175" cy="285750"/>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7ABB" id="Text Box 89" o:spid="_x0000_s1081" type="#_x0000_t202" style="position:absolute;left:0;text-align:left;margin-left:99.3pt;margin-top:254.5pt;width:20.25pt;height:2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Nu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" fillcolor="white [3201]" strokecolor="#212120 [3200]" strokeweight="2pt">
                <v:textbo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7070BCEC" wp14:editId="6E13BD3C">
                <wp:simplePos x="0" y="0"/>
                <wp:positionH relativeFrom="margin">
                  <wp:posOffset>727710</wp:posOffset>
                </wp:positionH>
                <wp:positionV relativeFrom="paragraph">
                  <wp:posOffset>2508250</wp:posOffset>
                </wp:positionV>
                <wp:extent cx="257175" cy="285750"/>
                <wp:effectExtent l="0" t="0" r="28575" b="19050"/>
                <wp:wrapNone/>
                <wp:docPr id="88" name="Text Box 8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BCEC" id="Text Box 88" o:spid="_x0000_s1082" type="#_x0000_t202" style="position:absolute;left:0;text-align:left;margin-left:57.3pt;margin-top:197.5pt;width:20.25pt;height:2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ir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" fillcolor="white [3201]" strokecolor="#212120 [3200]" strokeweight="2pt">
                <v:textbo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201634BE" wp14:editId="2D8F65DC">
                <wp:simplePos x="0" y="0"/>
                <wp:positionH relativeFrom="margin">
                  <wp:posOffset>661035</wp:posOffset>
                </wp:positionH>
                <wp:positionV relativeFrom="paragraph">
                  <wp:posOffset>1698625</wp:posOffset>
                </wp:positionV>
                <wp:extent cx="257175" cy="285750"/>
                <wp:effectExtent l="0" t="0" r="28575" b="19050"/>
                <wp:wrapNone/>
                <wp:docPr id="87" name="Text Box 8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34BE" id="Text Box 87" o:spid="_x0000_s1083" type="#_x0000_t202" style="position:absolute;left:0;text-align:left;margin-left:52.05pt;margin-top:133.75pt;width:20.25pt;height:2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" fillcolor="white [3201]" strokecolor="#212120 [3200]" strokeweight="2pt">
                <v:textbo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6F5F792" wp14:editId="6480F30A">
                <wp:simplePos x="0" y="0"/>
                <wp:positionH relativeFrom="margin">
                  <wp:posOffset>723900</wp:posOffset>
                </wp:positionH>
                <wp:positionV relativeFrom="paragraph">
                  <wp:posOffset>923290</wp:posOffset>
                </wp:positionV>
                <wp:extent cx="257175" cy="2857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5F792" id="Text Box 86" o:spid="_x0000_s1084" type="#_x0000_t202" style="position:absolute;left:0;text-align:left;margin-left:57pt;margin-top:72.7pt;width:20.25pt;height:2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" fillcolor="white [3201]" strokecolor="#212120 [3200]" strokeweight="2pt">
                <v:textbo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2EEBD4B2" wp14:editId="31464DA1">
            <wp:extent cx="5254625" cy="57321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625" cy="5732145"/>
                    </a:xfrm>
                    <a:prstGeom prst="rect">
                      <a:avLst/>
                    </a:prstGeom>
                    <a:noFill/>
                    <a:ln>
                      <a:noFill/>
                    </a:ln>
                  </pic:spPr>
                </pic:pic>
              </a:graphicData>
            </a:graphic>
          </wp:inline>
        </w:drawing>
      </w:r>
    </w:p>
    <w:p w14:paraId="4A887810" w14:textId="356010B3"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475"/>
        <w:gridCol w:w="3248"/>
        <w:gridCol w:w="4303"/>
      </w:tblGrid>
      <w:tr w:rsidR="005C7A19" w:rsidRPr="005C7A19" w14:paraId="224E3EA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E69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109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F2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DFE70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3EB9" w14:textId="4B901B28"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0FF9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F0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name</w:t>
            </w:r>
          </w:p>
        </w:tc>
      </w:tr>
      <w:tr w:rsidR="005C7A19" w:rsidRPr="005C7A19" w14:paraId="4B5505E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93E5" w14:textId="726EBD9F"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8C0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8E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descriptions</w:t>
            </w:r>
          </w:p>
        </w:tc>
      </w:tr>
      <w:tr w:rsidR="005C7A19" w:rsidRPr="005C7A19" w14:paraId="0B770EE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459D" w14:textId="1D6D72C7"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519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7C9" w14:textId="012CA1A3"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w:t>
            </w:r>
            <w:r w:rsidR="001858C3">
              <w:rPr>
                <w:rFonts w:ascii="Arial" w:eastAsia="Times New Roman" w:hAnsi="Arial" w:cs="Arial"/>
                <w:color w:val="000000"/>
                <w:sz w:val="22"/>
                <w:szCs w:val="22"/>
                <w:lang w:val="en-ZA" w:eastAsia="en-ZA"/>
              </w:rPr>
              <w:t xml:space="preserve"> </w:t>
            </w:r>
            <w:r w:rsidRPr="005C7A19">
              <w:rPr>
                <w:rFonts w:ascii="Arial" w:eastAsia="Times New Roman" w:hAnsi="Arial" w:cs="Arial"/>
                <w:color w:val="000000"/>
                <w:sz w:val="22"/>
                <w:szCs w:val="22"/>
                <w:lang w:val="en-ZA" w:eastAsia="en-ZA"/>
              </w:rPr>
              <w:t>the product quantity on hand</w:t>
            </w:r>
          </w:p>
        </w:tc>
      </w:tr>
      <w:tr w:rsidR="005C7A19" w:rsidRPr="005C7A19" w14:paraId="36E7A4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6D95" w14:textId="0AD8F312"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CE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3CB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picture</w:t>
            </w:r>
          </w:p>
        </w:tc>
      </w:tr>
      <w:tr w:rsidR="005C7A19" w:rsidRPr="005C7A19" w14:paraId="0E98264A"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8312" w14:textId="3FF1A48C"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3F2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821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type</w:t>
            </w:r>
          </w:p>
        </w:tc>
      </w:tr>
      <w:tr w:rsidR="001858C3" w:rsidRPr="005C7A19" w14:paraId="4128D4B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E12A4" w14:textId="344272BD"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DEC8F" w14:textId="0E96907D"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8C84B" w14:textId="4131BCF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5C7A19" w14:paraId="2CB58A8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646D4" w14:textId="74389B5E"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809A3" w14:textId="2C2A1F8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664CC" w14:textId="670742F2"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5174A822" w14:textId="77777777" w:rsidR="005C7A19" w:rsidRPr="005C7A19" w:rsidRDefault="005C7A19" w:rsidP="005C7A19"/>
    <w:p w14:paraId="15785144" w14:textId="3437EFAA" w:rsidR="00722603" w:rsidRDefault="00722603" w:rsidP="00722603">
      <w:pPr>
        <w:pStyle w:val="Heading4"/>
        <w:numPr>
          <w:ilvl w:val="0"/>
          <w:numId w:val="27"/>
        </w:numPr>
      </w:pPr>
      <w:r>
        <w:t xml:space="preserve">Delete product </w:t>
      </w:r>
    </w:p>
    <w:p w14:paraId="43D25959" w14:textId="4BCB454F" w:rsidR="00722603" w:rsidRDefault="00722603" w:rsidP="00722603">
      <w:pPr>
        <w:pStyle w:val="Heading4"/>
        <w:numPr>
          <w:ilvl w:val="0"/>
          <w:numId w:val="27"/>
        </w:numPr>
      </w:pPr>
      <w:r>
        <w:t>Manufacture/Package product</w:t>
      </w:r>
    </w:p>
    <w:p w14:paraId="77BA7548" w14:textId="02DD6217" w:rsidR="00722603" w:rsidRDefault="00722603" w:rsidP="00722603">
      <w:pPr>
        <w:pStyle w:val="Heading4"/>
        <w:numPr>
          <w:ilvl w:val="0"/>
          <w:numId w:val="27"/>
        </w:numPr>
      </w:pPr>
      <w:r>
        <w:t>Do stock take</w:t>
      </w:r>
    </w:p>
    <w:p w14:paraId="47325613" w14:textId="4281F50C" w:rsidR="00722603" w:rsidRDefault="00722603" w:rsidP="00722603">
      <w:pPr>
        <w:pStyle w:val="Heading4"/>
        <w:numPr>
          <w:ilvl w:val="0"/>
          <w:numId w:val="27"/>
        </w:numPr>
      </w:pPr>
      <w:r>
        <w:t>Transfer stock</w:t>
      </w:r>
    </w:p>
    <w:p w14:paraId="711CE7BF" w14:textId="150B4887" w:rsidR="00722603" w:rsidRDefault="00722603" w:rsidP="00722603">
      <w:pPr>
        <w:pStyle w:val="Heading4"/>
        <w:numPr>
          <w:ilvl w:val="0"/>
          <w:numId w:val="27"/>
        </w:numPr>
      </w:pPr>
      <w:r>
        <w:t xml:space="preserve">Search product type </w:t>
      </w:r>
    </w:p>
    <w:p w14:paraId="6CEA268D" w14:textId="49CFD138" w:rsidR="005C7A19" w:rsidRDefault="005C7A19" w:rsidP="005C7A19"/>
    <w:p w14:paraId="058E81B7" w14:textId="680CA6F8"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the function is to display the product types from the Orion system.</w:t>
      </w:r>
    </w:p>
    <w:p w14:paraId="4157F0E7" w14:textId="63A2F43F" w:rsidR="005C7A19" w:rsidRDefault="00D43072" w:rsidP="005C7A19">
      <w:pPr>
        <w:rPr>
          <w:rFonts w:ascii="Arial" w:hAnsi="Arial" w:cs="Arial"/>
          <w:noProof/>
          <w:color w:val="000000"/>
          <w:sz w:val="22"/>
          <w:szCs w:val="22"/>
          <w:bdr w:val="none" w:sz="0" w:space="0" w:color="auto" w:frame="1"/>
        </w:rPr>
      </w:pPr>
      <w:r>
        <w:rPr>
          <w:noProof/>
        </w:rPr>
        <mc:AlternateContent>
          <mc:Choice Requires="wps">
            <w:drawing>
              <wp:anchor distT="0" distB="0" distL="114300" distR="114300" simplePos="0" relativeHeight="251786240" behindDoc="0" locked="0" layoutInCell="1" allowOverlap="1" wp14:anchorId="41DA1B05" wp14:editId="76E3201B">
                <wp:simplePos x="0" y="0"/>
                <wp:positionH relativeFrom="margin">
                  <wp:posOffset>1232535</wp:posOffset>
                </wp:positionH>
                <wp:positionV relativeFrom="paragraph">
                  <wp:posOffset>217170</wp:posOffset>
                </wp:positionV>
                <wp:extent cx="257175" cy="28575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1B05" id="Text Box 95" o:spid="_x0000_s1085" type="#_x0000_t202" style="position:absolute;margin-left:97.05pt;margin-top:17.1pt;width:20.25pt;height:2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" fillcolor="white [3201]" strokecolor="#212120 [3200]" strokeweight="2pt">
                <v:textbo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34F5BD8D" wp14:editId="1F1FFDE1">
                <wp:simplePos x="0" y="0"/>
                <wp:positionH relativeFrom="margin">
                  <wp:posOffset>4451985</wp:posOffset>
                </wp:positionH>
                <wp:positionV relativeFrom="paragraph">
                  <wp:posOffset>1884045</wp:posOffset>
                </wp:positionV>
                <wp:extent cx="257175" cy="28575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BD8D" id="Text Box 98" o:spid="_x0000_s1086" type="#_x0000_t202" style="position:absolute;margin-left:350.55pt;margin-top:148.35pt;width:20.25pt;height:2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" fillcolor="white [3201]" strokecolor="#212120 [3200]" strokeweight="2pt">
                <v:textbo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30C7CD86" wp14:editId="056F4C7D">
                <wp:simplePos x="0" y="0"/>
                <wp:positionH relativeFrom="margin">
                  <wp:posOffset>4080510</wp:posOffset>
                </wp:positionH>
                <wp:positionV relativeFrom="paragraph">
                  <wp:posOffset>1884045</wp:posOffset>
                </wp:positionV>
                <wp:extent cx="257175" cy="28575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CD86" id="Text Box 97" o:spid="_x0000_s1087" type="#_x0000_t202" style="position:absolute;margin-left:321.3pt;margin-top:148.35pt;width:20.25pt;height:2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u4nbwIAACw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" fillcolor="white [3201]" strokecolor="#212120 [3200]" strokeweight="2pt">
                <v:textbo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5F870FF1" wp14:editId="1F01D95E">
                <wp:simplePos x="0" y="0"/>
                <wp:positionH relativeFrom="margin">
                  <wp:posOffset>2718435</wp:posOffset>
                </wp:positionH>
                <wp:positionV relativeFrom="paragraph">
                  <wp:posOffset>187960</wp:posOffset>
                </wp:positionV>
                <wp:extent cx="257175" cy="27622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257175"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70FF1" id="Text Box 96" o:spid="_x0000_s1088" type="#_x0000_t202" style="position:absolute;margin-left:214.05pt;margin-top:14.8pt;width:20.25pt;height:21.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" fillcolor="white [3201]" strokecolor="#212120 [3200]" strokeweight="2pt">
                <v:textbo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71D7F860" wp14:editId="21644232">
                <wp:simplePos x="0" y="0"/>
                <wp:positionH relativeFrom="margin">
                  <wp:posOffset>-62865</wp:posOffset>
                </wp:positionH>
                <wp:positionV relativeFrom="paragraph">
                  <wp:posOffset>1864995</wp:posOffset>
                </wp:positionV>
                <wp:extent cx="257175" cy="28575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F860" id="Text Box 94" o:spid="_x0000_s1089" type="#_x0000_t202" style="position:absolute;margin-left:-4.95pt;margin-top:146.85pt;width:20.25pt;height:2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0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" fillcolor="white [3201]" strokecolor="#212120 [3200]" strokeweight="2pt">
                <v:textbo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00F72348" wp14:editId="09C58BAD">
                <wp:simplePos x="0" y="0"/>
                <wp:positionH relativeFrom="margin">
                  <wp:posOffset>-262890</wp:posOffset>
                </wp:positionH>
                <wp:positionV relativeFrom="paragraph">
                  <wp:posOffset>207645</wp:posOffset>
                </wp:positionV>
                <wp:extent cx="257175" cy="285750"/>
                <wp:effectExtent l="0" t="0" r="28575" b="19050"/>
                <wp:wrapNone/>
                <wp:docPr id="93" name="Text Box 9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2348" id="Text Box 93" o:spid="_x0000_s1090" type="#_x0000_t202" style="position:absolute;margin-left:-20.7pt;margin-top:16.35pt;width:20.25pt;height:2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dM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" fillcolor="white [3201]" strokecolor="#212120 [3200]" strokeweight="2pt">
                <v:textbo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Pr>
          <w:rFonts w:ascii="Arial" w:hAnsi="Arial" w:cs="Arial"/>
          <w:noProof/>
          <w:color w:val="000000"/>
          <w:sz w:val="22"/>
          <w:szCs w:val="22"/>
          <w:bdr w:val="none" w:sz="0" w:space="0" w:color="auto" w:frame="1"/>
        </w:rPr>
        <w:drawing>
          <wp:inline distT="0" distB="0" distL="0" distR="0" wp14:anchorId="4AAC00D7" wp14:editId="73A27BB1">
            <wp:extent cx="5732145" cy="22517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36"/>
        <w:gridCol w:w="2559"/>
        <w:gridCol w:w="5231"/>
      </w:tblGrid>
      <w:tr w:rsidR="005C7A19" w:rsidRPr="005C7A19" w14:paraId="30FC7F1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7A6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A7F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AEA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1876BF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165C" w14:textId="4A8151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A2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97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Clicks on the add product type button to navigate to the add product type page</w:t>
            </w:r>
          </w:p>
        </w:tc>
      </w:tr>
      <w:tr w:rsidR="005C7A19" w:rsidRPr="005C7A19" w14:paraId="37E96D9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1CBF" w14:textId="5E32971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B2B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DC8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number of product types </w:t>
            </w:r>
          </w:p>
        </w:tc>
      </w:tr>
      <w:tr w:rsidR="005C7A19" w:rsidRPr="005C7A19" w14:paraId="53CDA99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9420" w14:textId="55DA70AB"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47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B663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type names</w:t>
            </w:r>
          </w:p>
        </w:tc>
      </w:tr>
      <w:tr w:rsidR="005C7A19" w:rsidRPr="005C7A19" w14:paraId="7A081F9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7A1" w14:textId="382135E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9E2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F12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Category names</w:t>
            </w:r>
          </w:p>
        </w:tc>
      </w:tr>
      <w:tr w:rsidR="005C7A19" w:rsidRPr="005C7A19" w14:paraId="38AF779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9797" w14:textId="6D1C9F7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2F5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Edit </w:t>
            </w:r>
            <w:proofErr w:type="gramStart"/>
            <w:r w:rsidRPr="005C7A19">
              <w:rPr>
                <w:rFonts w:ascii="Arial" w:eastAsia="Times New Roman" w:hAnsi="Arial" w:cs="Arial"/>
                <w:color w:val="000000"/>
                <w:sz w:val="22"/>
                <w:szCs w:val="22"/>
                <w:lang w:val="en-ZA" w:eastAsia="en-ZA"/>
              </w:rPr>
              <w:t>( pencil</w:t>
            </w:r>
            <w:proofErr w:type="gramEnd"/>
            <w:r w:rsidRPr="005C7A19">
              <w:rPr>
                <w:rFonts w:ascii="Arial" w:eastAsia="Times New Roman" w:hAnsi="Arial" w:cs="Arial"/>
                <w:color w:val="000000"/>
                <w:sz w:val="22"/>
                <w:szCs w:val="22"/>
                <w:lang w:val="en-ZA" w:eastAsia="en-ZA"/>
              </w:rPr>
              <w: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1A18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edit icon to navigate to the edit product type page</w:t>
            </w:r>
          </w:p>
        </w:tc>
      </w:tr>
      <w:tr w:rsidR="005C7A19" w:rsidRPr="005C7A19" w14:paraId="631EB7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9043" w14:textId="7E1EE1A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261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32B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roofErr w:type="spellStart"/>
            <w:r w:rsidRPr="005C7A19">
              <w:rPr>
                <w:rFonts w:ascii="Arial" w:eastAsia="Times New Roman" w:hAnsi="Arial" w:cs="Arial"/>
                <w:color w:val="000000"/>
                <w:sz w:val="22"/>
                <w:szCs w:val="22"/>
                <w:lang w:val="en-ZA" w:eastAsia="en-ZA"/>
              </w:rPr>
              <w:t>Cick</w:t>
            </w:r>
            <w:proofErr w:type="spellEnd"/>
            <w:r w:rsidRPr="005C7A19">
              <w:rPr>
                <w:rFonts w:ascii="Arial" w:eastAsia="Times New Roman" w:hAnsi="Arial" w:cs="Arial"/>
                <w:color w:val="000000"/>
                <w:sz w:val="22"/>
                <w:szCs w:val="22"/>
                <w:lang w:val="en-ZA" w:eastAsia="en-ZA"/>
              </w:rPr>
              <w:t xml:space="preserve"> on the delete icon to delete </w:t>
            </w:r>
          </w:p>
        </w:tc>
      </w:tr>
    </w:tbl>
    <w:p w14:paraId="4C513B30" w14:textId="77777777" w:rsidR="005C7A19" w:rsidRPr="005C7A19" w:rsidRDefault="005C7A19" w:rsidP="005C7A19">
      <w:pPr>
        <w:rPr>
          <w:rFonts w:ascii="Arial" w:hAnsi="Arial" w:cs="Arial"/>
          <w:sz w:val="22"/>
          <w:szCs w:val="22"/>
        </w:rPr>
      </w:pPr>
    </w:p>
    <w:p w14:paraId="7CF38A36" w14:textId="666A452C" w:rsidR="00722603" w:rsidRDefault="00722603" w:rsidP="00722603">
      <w:pPr>
        <w:pStyle w:val="Heading4"/>
        <w:numPr>
          <w:ilvl w:val="0"/>
          <w:numId w:val="27"/>
        </w:numPr>
      </w:pPr>
      <w:r>
        <w:t xml:space="preserve">Add Product type </w:t>
      </w:r>
    </w:p>
    <w:p w14:paraId="15ECA7FE" w14:textId="32F56A2E" w:rsidR="005C7A19" w:rsidRDefault="005C7A19" w:rsidP="005C7A19"/>
    <w:p w14:paraId="6E7B3E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add product type to the OVS system. The manager has to select the product </w:t>
      </w:r>
      <w:proofErr w:type="gramStart"/>
      <w:r w:rsidRPr="005C7A19">
        <w:rPr>
          <w:rFonts w:ascii="Arial" w:eastAsia="Times New Roman" w:hAnsi="Arial" w:cs="Arial"/>
          <w:color w:val="000000"/>
          <w:sz w:val="22"/>
          <w:szCs w:val="22"/>
          <w:lang w:val="en-ZA" w:eastAsia="en-ZA"/>
        </w:rPr>
        <w:t>category ,</w:t>
      </w:r>
      <w:proofErr w:type="gramEnd"/>
      <w:r w:rsidRPr="005C7A19">
        <w:rPr>
          <w:rFonts w:ascii="Arial" w:eastAsia="Times New Roman" w:hAnsi="Arial" w:cs="Arial"/>
          <w:color w:val="000000"/>
          <w:sz w:val="22"/>
          <w:szCs w:val="22"/>
          <w:lang w:val="en-ZA" w:eastAsia="en-ZA"/>
        </w:rPr>
        <w:t xml:space="preserve"> then click the text box with enter product type to be added within that product category. Click Save Button to save the Product Type</w:t>
      </w:r>
    </w:p>
    <w:p w14:paraId="09201B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2FC482D6" w14:textId="0F2767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00576" behindDoc="0" locked="0" layoutInCell="1" allowOverlap="1" wp14:anchorId="75BB6F7A" wp14:editId="560B6901">
                <wp:simplePos x="0" y="0"/>
                <wp:positionH relativeFrom="margin">
                  <wp:posOffset>3823335</wp:posOffset>
                </wp:positionH>
                <wp:positionV relativeFrom="paragraph">
                  <wp:posOffset>2924175</wp:posOffset>
                </wp:positionV>
                <wp:extent cx="257175" cy="2857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6F7A" id="Text Box 104" o:spid="_x0000_s1091" type="#_x0000_t202" style="position:absolute;margin-left:301.05pt;margin-top:230.25pt;width:20.25pt;height:2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6CbwIAAC4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" fillcolor="white [3201]" strokecolor="#212120 [3200]" strokeweight="2pt">
                <v:textbo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23B4468B" wp14:editId="143F1E15">
                <wp:simplePos x="0" y="0"/>
                <wp:positionH relativeFrom="margin">
                  <wp:posOffset>1832610</wp:posOffset>
                </wp:positionH>
                <wp:positionV relativeFrom="paragraph">
                  <wp:posOffset>2914650</wp:posOffset>
                </wp:positionV>
                <wp:extent cx="257175" cy="2857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468B" id="Text Box 103" o:spid="_x0000_s1092" type="#_x0000_t202" style="position:absolute;margin-left:144.3pt;margin-top:229.5pt;width:20.25pt;height:2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6+cAIAAC4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" fillcolor="white [3201]" strokecolor="#212120 [3200]" strokeweight="2pt">
                <v:textbo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00789C95" wp14:editId="5336BD83">
                <wp:simplePos x="0" y="0"/>
                <wp:positionH relativeFrom="margin">
                  <wp:posOffset>832485</wp:posOffset>
                </wp:positionH>
                <wp:positionV relativeFrom="paragraph">
                  <wp:posOffset>1800225</wp:posOffset>
                </wp:positionV>
                <wp:extent cx="257175" cy="28575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9C95" id="Text Box 102" o:spid="_x0000_s1093" type="#_x0000_t202" style="position:absolute;margin-left:65.55pt;margin-top:141.75pt;width:20.25pt;height:2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FY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" fillcolor="white [3201]" strokecolor="#212120 [3200]" strokeweight="2pt">
                <v:textbo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79DCA57D" wp14:editId="002F93C9">
                <wp:simplePos x="0" y="0"/>
                <wp:positionH relativeFrom="margin">
                  <wp:posOffset>813435</wp:posOffset>
                </wp:positionH>
                <wp:positionV relativeFrom="paragraph">
                  <wp:posOffset>914400</wp:posOffset>
                </wp:positionV>
                <wp:extent cx="257175" cy="285750"/>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A57D" id="Text Box 101" o:spid="_x0000_s1094" type="#_x0000_t202" style="position:absolute;margin-left:64.05pt;margin-top:1in;width:20.25pt;height:2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RWbwIAAC4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" fillcolor="white [3201]" strokecolor="#212120 [3200]" strokeweight="2pt">
                <v:textbo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1BAD9D60" wp14:editId="65123CFF">
            <wp:extent cx="5690870" cy="37941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0870" cy="3794125"/>
                    </a:xfrm>
                    <a:prstGeom prst="rect">
                      <a:avLst/>
                    </a:prstGeom>
                    <a:noFill/>
                    <a:ln>
                      <a:noFill/>
                    </a:ln>
                  </pic:spPr>
                </pic:pic>
              </a:graphicData>
            </a:graphic>
          </wp:inline>
        </w:drawing>
      </w:r>
    </w:p>
    <w:p w14:paraId="20DC1D1E" w14:textId="6ED0385E" w:rsidR="005C7A19" w:rsidRPr="005C7A19" w:rsidRDefault="005C7A19" w:rsidP="005C7A19">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5"/>
        <w:gridCol w:w="1775"/>
        <w:gridCol w:w="6136"/>
      </w:tblGrid>
      <w:tr w:rsidR="005C7A19" w:rsidRPr="005C7A19" w14:paraId="0F4EDFB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C56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523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F89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CECD7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8376" w14:textId="2E413EC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53C1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A36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0837AB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FEFB" w14:textId="18111914"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DD5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491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textbox to enter product type</w:t>
            </w:r>
          </w:p>
        </w:tc>
      </w:tr>
      <w:tr w:rsidR="005C7A19" w:rsidRPr="005C7A19" w14:paraId="3EB2E06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A41C" w14:textId="62FBD91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A2A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003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entered</w:t>
            </w:r>
          </w:p>
        </w:tc>
      </w:tr>
      <w:tr w:rsidR="005C7A19" w:rsidRPr="005C7A19" w14:paraId="5A811DA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AAC1" w14:textId="72C577B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981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71A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cancel button to navigate to the view product types page</w:t>
            </w:r>
          </w:p>
        </w:tc>
      </w:tr>
    </w:tbl>
    <w:p w14:paraId="0BF73550" w14:textId="71D902CC" w:rsidR="005C7A19" w:rsidRDefault="005C7A19" w:rsidP="005C7A19"/>
    <w:p w14:paraId="2D4D4BB7" w14:textId="77777777" w:rsidR="005C7A19" w:rsidRPr="005C7A19" w:rsidRDefault="005C7A19" w:rsidP="005C7A19"/>
    <w:p w14:paraId="260A3553" w14:textId="2864E2C8" w:rsidR="00722603" w:rsidRDefault="00722603" w:rsidP="00722603">
      <w:pPr>
        <w:pStyle w:val="Heading4"/>
        <w:numPr>
          <w:ilvl w:val="0"/>
          <w:numId w:val="27"/>
        </w:numPr>
      </w:pPr>
      <w:r>
        <w:t xml:space="preserve">Edit product type </w:t>
      </w:r>
    </w:p>
    <w:p w14:paraId="415CE261" w14:textId="23658745" w:rsidR="005C7A19" w:rsidRDefault="005C7A19" w:rsidP="005C7A19"/>
    <w:p w14:paraId="18E3FB8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enable the manager to edit the product type. The manager will have to select the product category and then edit the text on the product </w:t>
      </w:r>
      <w:proofErr w:type="gramStart"/>
      <w:r w:rsidRPr="005C7A19">
        <w:rPr>
          <w:rFonts w:ascii="Arial" w:eastAsia="Times New Roman" w:hAnsi="Arial" w:cs="Arial"/>
          <w:color w:val="000000"/>
          <w:sz w:val="22"/>
          <w:szCs w:val="22"/>
          <w:lang w:val="en-ZA" w:eastAsia="en-ZA"/>
        </w:rPr>
        <w:t>type ,then</w:t>
      </w:r>
      <w:proofErr w:type="gramEnd"/>
      <w:r w:rsidRPr="005C7A19">
        <w:rPr>
          <w:rFonts w:ascii="Arial" w:eastAsia="Times New Roman" w:hAnsi="Arial" w:cs="Arial"/>
          <w:color w:val="000000"/>
          <w:sz w:val="22"/>
          <w:szCs w:val="22"/>
          <w:lang w:val="en-ZA" w:eastAsia="en-ZA"/>
        </w:rPr>
        <w:t xml:space="preserve"> click the save product type button to save changes.</w:t>
      </w:r>
    </w:p>
    <w:p w14:paraId="7D35AAD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0EE79515" w14:textId="4E862FD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06720" behindDoc="0" locked="0" layoutInCell="1" allowOverlap="1" wp14:anchorId="68D38AEF" wp14:editId="11D6B043">
                <wp:simplePos x="0" y="0"/>
                <wp:positionH relativeFrom="margin">
                  <wp:posOffset>2280285</wp:posOffset>
                </wp:positionH>
                <wp:positionV relativeFrom="paragraph">
                  <wp:posOffset>2755900</wp:posOffset>
                </wp:positionV>
                <wp:extent cx="257175" cy="2857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8AEF" id="Text Box 107" o:spid="_x0000_s1095" type="#_x0000_t202" style="position:absolute;margin-left:179.55pt;margin-top:217pt;width:20.25pt;height:2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ocAIAAC4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" fillcolor="white [3201]" strokecolor="#212120 [3200]" strokeweight="2pt">
                <v:textbo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055497FA" wp14:editId="6DBA6EEB">
                <wp:simplePos x="0" y="0"/>
                <wp:positionH relativeFrom="margin">
                  <wp:posOffset>3480435</wp:posOffset>
                </wp:positionH>
                <wp:positionV relativeFrom="paragraph">
                  <wp:posOffset>2746375</wp:posOffset>
                </wp:positionV>
                <wp:extent cx="257175" cy="28575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497FA" id="Text Box 108" o:spid="_x0000_s1096" type="#_x0000_t202" style="position:absolute;margin-left:274.05pt;margin-top:216.25pt;width:20.25pt;height:2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" fillcolor="white [3201]" strokecolor="#212120 [3200]" strokeweight="2pt">
                <v:textbo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15B9CB26" wp14:editId="504254FC">
                <wp:simplePos x="0" y="0"/>
                <wp:positionH relativeFrom="margin">
                  <wp:posOffset>870585</wp:posOffset>
                </wp:positionH>
                <wp:positionV relativeFrom="paragraph">
                  <wp:posOffset>1612900</wp:posOffset>
                </wp:positionV>
                <wp:extent cx="257175" cy="2857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CB26" id="Text Box 106" o:spid="_x0000_s1097" type="#_x0000_t202" style="position:absolute;margin-left:68.55pt;margin-top:127pt;width:20.25pt;height:2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3H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" fillcolor="white [3201]" strokecolor="#212120 [3200]" strokeweight="2pt">
                <v:textbo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DD109AA" wp14:editId="6FF94EFA">
                <wp:simplePos x="0" y="0"/>
                <wp:positionH relativeFrom="margin">
                  <wp:posOffset>784860</wp:posOffset>
                </wp:positionH>
                <wp:positionV relativeFrom="paragraph">
                  <wp:posOffset>908050</wp:posOffset>
                </wp:positionV>
                <wp:extent cx="257175" cy="28575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9AA" id="Text Box 105" o:spid="_x0000_s1098" type="#_x0000_t202" style="position:absolute;margin-left:61.8pt;margin-top:71.5pt;width:20.25pt;height:2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w2bwIAAC4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" fillcolor="white [3201]" strokecolor="#212120 [3200]" strokeweight="2pt">
                <v:textbo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069EE5D6" wp14:editId="3F5B3257">
            <wp:extent cx="5732145" cy="36302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630295"/>
                    </a:xfrm>
                    <a:prstGeom prst="rect">
                      <a:avLst/>
                    </a:prstGeom>
                    <a:noFill/>
                    <a:ln>
                      <a:noFill/>
                    </a:ln>
                  </pic:spPr>
                </pic:pic>
              </a:graphicData>
            </a:graphic>
          </wp:inline>
        </w:drawing>
      </w:r>
    </w:p>
    <w:p w14:paraId="654F0917" w14:textId="0D79D172"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1"/>
        <w:gridCol w:w="1756"/>
        <w:gridCol w:w="6159"/>
      </w:tblGrid>
      <w:tr w:rsidR="005C7A19" w:rsidRPr="005C7A19" w14:paraId="22F79D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95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953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DEA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0BFFAF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995E" w14:textId="228323B7"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63A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89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20394FF6"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124F" w14:textId="1BFDD78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4D0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920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Click textbox to </w:t>
            </w:r>
            <w:proofErr w:type="gramStart"/>
            <w:r w:rsidRPr="005C7A19">
              <w:rPr>
                <w:rFonts w:ascii="Arial" w:eastAsia="Times New Roman" w:hAnsi="Arial" w:cs="Arial"/>
                <w:color w:val="000000"/>
                <w:sz w:val="22"/>
                <w:szCs w:val="22"/>
                <w:lang w:val="en-ZA" w:eastAsia="en-ZA"/>
              </w:rPr>
              <w:t>enter  updated</w:t>
            </w:r>
            <w:proofErr w:type="gramEnd"/>
            <w:r w:rsidRPr="005C7A19">
              <w:rPr>
                <w:rFonts w:ascii="Arial" w:eastAsia="Times New Roman" w:hAnsi="Arial" w:cs="Arial"/>
                <w:color w:val="000000"/>
                <w:sz w:val="22"/>
                <w:szCs w:val="22"/>
                <w:lang w:val="en-ZA" w:eastAsia="en-ZA"/>
              </w:rPr>
              <w:t xml:space="preserve"> product type name</w:t>
            </w:r>
          </w:p>
        </w:tc>
      </w:tr>
      <w:tr w:rsidR="005C7A19" w:rsidRPr="005C7A19" w14:paraId="3D6FCBB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6629" w14:textId="744345A3"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0BE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B6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updated</w:t>
            </w:r>
          </w:p>
        </w:tc>
      </w:tr>
      <w:tr w:rsidR="005C7A19" w:rsidRPr="005C7A19" w14:paraId="4471C4E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E90C" w14:textId="53D3835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17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EF1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cancel button to navigate to the view product types page</w:t>
            </w:r>
          </w:p>
        </w:tc>
      </w:tr>
    </w:tbl>
    <w:p w14:paraId="0903285A" w14:textId="77777777" w:rsidR="005C7A19" w:rsidRPr="005C7A19" w:rsidRDefault="005C7A19" w:rsidP="005C7A19"/>
    <w:p w14:paraId="70AC86CB" w14:textId="69854EE5" w:rsidR="00722603" w:rsidRDefault="00722603" w:rsidP="00722603">
      <w:pPr>
        <w:pStyle w:val="Heading4"/>
        <w:numPr>
          <w:ilvl w:val="0"/>
          <w:numId w:val="27"/>
        </w:numPr>
      </w:pPr>
      <w:r>
        <w:lastRenderedPageBreak/>
        <w:t xml:space="preserve">Remove product type </w:t>
      </w:r>
    </w:p>
    <w:p w14:paraId="73F50901" w14:textId="7AEFA0E5" w:rsidR="005C7A19" w:rsidRDefault="005C7A19" w:rsidP="005C7A19">
      <w:pPr>
        <w:pStyle w:val="Heading4"/>
        <w:numPr>
          <w:ilvl w:val="0"/>
          <w:numId w:val="27"/>
        </w:numPr>
      </w:pPr>
      <w:r>
        <w:t>Search</w:t>
      </w:r>
      <w:r>
        <w:t xml:space="preserve"> product </w:t>
      </w:r>
      <w:r>
        <w:t>category</w:t>
      </w:r>
      <w:r>
        <w:t xml:space="preserve"> </w:t>
      </w:r>
    </w:p>
    <w:p w14:paraId="1A3AC424"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display all the product categories in a table. The product categories can be edited by clicking on the pencil icon which will navigate the manager to the edit Product Category page and can also delete the product category by clicking on the bin/trash icon </w:t>
      </w:r>
    </w:p>
    <w:p w14:paraId="5B834DC0" w14:textId="73857655"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67C91C9D" w14:textId="62197D4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10816" behindDoc="0" locked="0" layoutInCell="1" allowOverlap="1" wp14:anchorId="6B7F679C" wp14:editId="1BF9F6FF">
                <wp:simplePos x="0" y="0"/>
                <wp:positionH relativeFrom="margin">
                  <wp:posOffset>3575685</wp:posOffset>
                </wp:positionH>
                <wp:positionV relativeFrom="paragraph">
                  <wp:posOffset>1438275</wp:posOffset>
                </wp:positionV>
                <wp:extent cx="257175" cy="28575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679C" id="Text Box 109" o:spid="_x0000_s1099" type="#_x0000_t202" style="position:absolute;margin-left:281.55pt;margin-top:113.25pt;width:20.25pt;height:2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" fillcolor="white [3201]" strokecolor="#212120 [3200]" strokeweight="2pt">
                <v:textbo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1B9A158D" wp14:editId="46993B4E">
                <wp:simplePos x="0" y="0"/>
                <wp:positionH relativeFrom="margin">
                  <wp:posOffset>3299460</wp:posOffset>
                </wp:positionH>
                <wp:positionV relativeFrom="paragraph">
                  <wp:posOffset>1447800</wp:posOffset>
                </wp:positionV>
                <wp:extent cx="257175" cy="28575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158D" id="Text Box 110" o:spid="_x0000_s1100" type="#_x0000_t202" style="position:absolute;margin-left:259.8pt;margin-top:114pt;width:20.25pt;height: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irbgIAAC4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" fillcolor="white [3201]" strokecolor="#212120 [3200]" strokeweight="2pt">
                <v:textbo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2748C8E5" wp14:editId="07A68FF2">
                <wp:simplePos x="0" y="0"/>
                <wp:positionH relativeFrom="margin">
                  <wp:posOffset>1461135</wp:posOffset>
                </wp:positionH>
                <wp:positionV relativeFrom="paragraph">
                  <wp:posOffset>161925</wp:posOffset>
                </wp:positionV>
                <wp:extent cx="257175" cy="28575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C8E5" id="Text Box 111" o:spid="_x0000_s1101" type="#_x0000_t202" style="position:absolute;margin-left:115.05pt;margin-top:12.75pt;width:20.25pt;height:2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" fillcolor="white [3201]" strokecolor="#212120 [3200]" strokeweight="2pt">
                <v:textbo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1CF42E44" wp14:editId="49F0D51F">
                <wp:simplePos x="0" y="0"/>
                <wp:positionH relativeFrom="margin">
                  <wp:align>left</wp:align>
                </wp:positionH>
                <wp:positionV relativeFrom="paragraph">
                  <wp:posOffset>1495425</wp:posOffset>
                </wp:positionV>
                <wp:extent cx="257175" cy="2857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2E44" id="Text Box 112" o:spid="_x0000_s1102" type="#_x0000_t202" style="position:absolute;margin-left:0;margin-top:117.75pt;width:20.25pt;height:22.5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a8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" fillcolor="white [3201]" strokecolor="#212120 [3200]" strokeweight="2pt">
                <v:textbo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1052B106" wp14:editId="21122F3B">
                <wp:simplePos x="0" y="0"/>
                <wp:positionH relativeFrom="leftMargin">
                  <wp:align>right</wp:align>
                </wp:positionH>
                <wp:positionV relativeFrom="paragraph">
                  <wp:posOffset>247650</wp:posOffset>
                </wp:positionV>
                <wp:extent cx="257175" cy="285750"/>
                <wp:effectExtent l="0" t="0" r="28575" b="19050"/>
                <wp:wrapNone/>
                <wp:docPr id="113" name="Text Box 11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B106" id="Text Box 113" o:spid="_x0000_s1103" type="#_x0000_t202" style="position:absolute;margin-left:-30.95pt;margin-top:19.5pt;width:20.25pt;height:22.5pt;z-index:2518190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labw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" fillcolor="white [3201]" strokecolor="#212120 [3200]" strokeweight="2pt">
                <v:textbo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167B7B6D" wp14:editId="1F03C7AF">
            <wp:extent cx="5732145" cy="19380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40"/>
        <w:gridCol w:w="2678"/>
        <w:gridCol w:w="5108"/>
      </w:tblGrid>
      <w:tr w:rsidR="005C7A19" w:rsidRPr="005C7A19" w14:paraId="68EAE495"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D9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668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4AF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0AE0B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15D4" w14:textId="1065C96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167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CD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add product category button</w:t>
            </w:r>
          </w:p>
        </w:tc>
      </w:tr>
      <w:tr w:rsidR="005C7A19" w:rsidRPr="005C7A19" w14:paraId="4655DF5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A2F3" w14:textId="2BED100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29C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A26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column rows for all the product IDs</w:t>
            </w:r>
          </w:p>
        </w:tc>
      </w:tr>
      <w:tr w:rsidR="005C7A19" w:rsidRPr="005C7A19" w14:paraId="78DC716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21D1" w14:textId="408C7D3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34C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9A42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the column rows with all the product category names </w:t>
            </w:r>
          </w:p>
        </w:tc>
      </w:tr>
      <w:tr w:rsidR="005C7A19" w:rsidRPr="005C7A19" w14:paraId="5DF7C4EE" w14:textId="77777777" w:rsidTr="005C7A1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07B0" w14:textId="68AC61F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BC17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Pencil icon </w:t>
            </w:r>
            <w:proofErr w:type="gramStart"/>
            <w:r w:rsidRPr="005C7A19">
              <w:rPr>
                <w:rFonts w:ascii="Arial" w:eastAsia="Times New Roman" w:hAnsi="Arial" w:cs="Arial"/>
                <w:color w:val="000000"/>
                <w:sz w:val="22"/>
                <w:szCs w:val="22"/>
                <w:lang w:val="en-ZA" w:eastAsia="en-ZA"/>
              </w:rPr>
              <w:t>( button</w:t>
            </w:r>
            <w:proofErr w:type="gramEnd"/>
            <w:r w:rsidRPr="005C7A19">
              <w:rPr>
                <w:rFonts w:ascii="Arial" w:eastAsia="Times New Roman" w:hAnsi="Arial" w:cs="Arial"/>
                <w:color w:val="000000"/>
                <w:sz w:val="22"/>
                <w:szCs w:val="22"/>
                <w:lang w:val="en-ZA" w:eastAsia="en-Z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5DA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pencil icon button to navigate to the edit product category page</w:t>
            </w:r>
          </w:p>
        </w:tc>
      </w:tr>
      <w:tr w:rsidR="005C7A19" w:rsidRPr="005C7A19" w14:paraId="17ECE8E3"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C292" w14:textId="38367F3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01E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Trash/bin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C55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trash/bin icon button to delete the product category</w:t>
            </w:r>
          </w:p>
        </w:tc>
      </w:tr>
    </w:tbl>
    <w:p w14:paraId="3A308F44" w14:textId="55FC6CF9" w:rsidR="005C7A19" w:rsidRDefault="005C7A19" w:rsidP="005C7A19"/>
    <w:p w14:paraId="533AC617" w14:textId="74F903AC" w:rsidR="005C7A19" w:rsidRDefault="005C7A19" w:rsidP="005C7A19">
      <w:pPr>
        <w:pStyle w:val="Heading4"/>
        <w:numPr>
          <w:ilvl w:val="0"/>
          <w:numId w:val="27"/>
        </w:numPr>
      </w:pPr>
      <w:r>
        <w:t>Add</w:t>
      </w:r>
      <w:r>
        <w:t xml:space="preserve"> product category</w:t>
      </w:r>
    </w:p>
    <w:p w14:paraId="674A90B3" w14:textId="77777777" w:rsidR="005C7A19" w:rsidRPr="005C7A19" w:rsidRDefault="005C7A19" w:rsidP="00A94AAE">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add product categories to the Orion </w:t>
      </w:r>
      <w:proofErr w:type="gramStart"/>
      <w:r w:rsidRPr="005C7A19">
        <w:rPr>
          <w:rFonts w:ascii="Arial" w:eastAsia="Times New Roman" w:hAnsi="Arial" w:cs="Arial"/>
          <w:color w:val="000000"/>
          <w:sz w:val="22"/>
          <w:szCs w:val="22"/>
          <w:lang w:val="en-ZA" w:eastAsia="en-ZA"/>
        </w:rPr>
        <w:t>System .</w:t>
      </w:r>
      <w:proofErr w:type="gramEnd"/>
      <w:r w:rsidRPr="005C7A19">
        <w:rPr>
          <w:rFonts w:ascii="Arial" w:eastAsia="Times New Roman" w:hAnsi="Arial" w:cs="Arial"/>
          <w:color w:val="000000"/>
          <w:sz w:val="22"/>
          <w:szCs w:val="22"/>
          <w:lang w:val="en-ZA" w:eastAsia="en-ZA"/>
        </w:rPr>
        <w:t xml:space="preserve"> The system will display the following Add product Page</w:t>
      </w:r>
    </w:p>
    <w:p w14:paraId="329E1106" w14:textId="58A89F7D" w:rsidR="005C7A19" w:rsidRPr="00A94AAE" w:rsidRDefault="005C7A19" w:rsidP="00A94AAE">
      <w:pPr>
        <w:spacing w:after="0" w:line="240" w:lineRule="auto"/>
        <w:rPr>
          <w:rFonts w:ascii="Times New Roman" w:eastAsia="Times New Roman" w:hAnsi="Times New Roman" w:cs="Times New Roman"/>
          <w:color w:val="auto"/>
          <w:lang w:val="en-ZA" w:eastAsia="en-ZA"/>
        </w:rPr>
      </w:pPr>
    </w:p>
    <w:p w14:paraId="172F41C5" w14:textId="2844BA3F" w:rsidR="005C7A19" w:rsidRPr="00A94AAE" w:rsidRDefault="00D43072" w:rsidP="00A94AAE">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25152" behindDoc="0" locked="0" layoutInCell="1" allowOverlap="1" wp14:anchorId="535E3EEE" wp14:editId="7B32E575">
                <wp:simplePos x="0" y="0"/>
                <wp:positionH relativeFrom="margin">
                  <wp:posOffset>3080385</wp:posOffset>
                </wp:positionH>
                <wp:positionV relativeFrom="paragraph">
                  <wp:posOffset>1812925</wp:posOffset>
                </wp:positionV>
                <wp:extent cx="257175" cy="285750"/>
                <wp:effectExtent l="0" t="0" r="28575" b="19050"/>
                <wp:wrapNone/>
                <wp:docPr id="116" name="Text Box 11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3EEE" id="Text Box 116" o:spid="_x0000_s1104" type="#_x0000_t202" style="position:absolute;margin-left:242.55pt;margin-top:142.75pt;width:20.25pt;height:2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3/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" fillcolor="white [3201]" strokecolor="#212120 [3200]" strokeweight="2pt">
                <v:textbo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3104" behindDoc="0" locked="0" layoutInCell="1" allowOverlap="1" wp14:anchorId="2FADDAF2" wp14:editId="70AD1526">
                <wp:simplePos x="0" y="0"/>
                <wp:positionH relativeFrom="margin">
                  <wp:posOffset>2156460</wp:posOffset>
                </wp:positionH>
                <wp:positionV relativeFrom="paragraph">
                  <wp:posOffset>1746250</wp:posOffset>
                </wp:positionV>
                <wp:extent cx="257175" cy="2857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DAF2" id="Text Box 115" o:spid="_x0000_s1105" type="#_x0000_t202" style="position:absolute;margin-left:169.8pt;margin-top:137.5pt;width:20.25pt;height:2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" fillcolor="white [3201]" strokecolor="#212120 [3200]" strokeweight="2pt">
                <v:textbo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4FD1C1F7" wp14:editId="2091990A">
                <wp:simplePos x="0" y="0"/>
                <wp:positionH relativeFrom="margin">
                  <wp:posOffset>975360</wp:posOffset>
                </wp:positionH>
                <wp:positionV relativeFrom="paragraph">
                  <wp:posOffset>708025</wp:posOffset>
                </wp:positionV>
                <wp:extent cx="257175" cy="28575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C1F7" id="Text Box 114" o:spid="_x0000_s1106" type="#_x0000_t202" style="position:absolute;margin-left:76.8pt;margin-top:55.75pt;width:20.25pt;height:2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" fillcolor="white [3201]" strokecolor="#212120 [3200]" strokeweight="2pt">
                <v:textbo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3535AD6A" wp14:editId="75A98C39">
            <wp:extent cx="5732145" cy="25114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1142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5C7A19" w:rsidRPr="005C7A19" w14:paraId="1D71A3E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E2A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51FF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382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35A9C64"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D0AC" w14:textId="6FA9C99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197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FF94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Category text box to enter a new product category</w:t>
            </w:r>
          </w:p>
        </w:tc>
      </w:tr>
      <w:tr w:rsidR="005C7A19" w:rsidRPr="005C7A19" w14:paraId="2D4B413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7761" w14:textId="5FA89E3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8FE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EF6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5C7A19" w:rsidRPr="005C7A19" w14:paraId="659ADB01"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BBAB" w14:textId="62CAB2D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684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98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button to navigate back to manager back</w:t>
            </w:r>
          </w:p>
        </w:tc>
      </w:tr>
    </w:tbl>
    <w:p w14:paraId="100EE1A9" w14:textId="4D8AE407" w:rsidR="005C7A19" w:rsidRDefault="005C7A19" w:rsidP="005C7A19"/>
    <w:p w14:paraId="103C623C" w14:textId="6B17701D" w:rsidR="00A94AAE" w:rsidRDefault="00A94AAE" w:rsidP="00A94AAE">
      <w:pPr>
        <w:pStyle w:val="Heading4"/>
        <w:numPr>
          <w:ilvl w:val="0"/>
          <w:numId w:val="27"/>
        </w:numPr>
      </w:pPr>
      <w:r>
        <w:t>Edit</w:t>
      </w:r>
      <w:r>
        <w:t xml:space="preserve"> product </w:t>
      </w:r>
      <w:r>
        <w:rPr>
          <w:color w:val="auto"/>
        </w:rPr>
        <w:t>category</w:t>
      </w:r>
    </w:p>
    <w:p w14:paraId="6BDACC86" w14:textId="77777777" w:rsidR="00A94AAE" w:rsidRPr="00A94AAE" w:rsidRDefault="00A94AAE" w:rsidP="00A94AAE">
      <w:pPr>
        <w:spacing w:after="0" w:line="240" w:lineRule="auto"/>
        <w:ind w:left="360"/>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The purpose of this function is to allow manager to update the product </w:t>
      </w:r>
      <w:proofErr w:type="spellStart"/>
      <w:proofErr w:type="gramStart"/>
      <w:r w:rsidRPr="00A94AAE">
        <w:rPr>
          <w:rFonts w:ascii="Arial" w:eastAsia="Times New Roman" w:hAnsi="Arial" w:cs="Arial"/>
          <w:color w:val="000000"/>
          <w:sz w:val="22"/>
          <w:szCs w:val="22"/>
          <w:lang w:val="en-ZA" w:eastAsia="en-ZA"/>
        </w:rPr>
        <w:t>category.The</w:t>
      </w:r>
      <w:proofErr w:type="spellEnd"/>
      <w:proofErr w:type="gramEnd"/>
      <w:r w:rsidRPr="00A94AAE">
        <w:rPr>
          <w:rFonts w:ascii="Arial" w:eastAsia="Times New Roman" w:hAnsi="Arial" w:cs="Arial"/>
          <w:color w:val="000000"/>
          <w:sz w:val="22"/>
          <w:szCs w:val="22"/>
          <w:lang w:val="en-ZA" w:eastAsia="en-ZA"/>
        </w:rPr>
        <w:t xml:space="preserve"> manager will enter the updated product category then click save to save the changes</w:t>
      </w:r>
    </w:p>
    <w:p w14:paraId="43E5275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078E4035" w14:textId="5A3D69D4" w:rsidR="00A94AAE" w:rsidRPr="00A94AAE" w:rsidRDefault="00D43072" w:rsidP="00A94AAE">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29248" behindDoc="0" locked="0" layoutInCell="1" allowOverlap="1" wp14:anchorId="36D5EAE6" wp14:editId="216E6D22">
                <wp:simplePos x="0" y="0"/>
                <wp:positionH relativeFrom="margin">
                  <wp:posOffset>1804035</wp:posOffset>
                </wp:positionH>
                <wp:positionV relativeFrom="paragraph">
                  <wp:posOffset>1708150</wp:posOffset>
                </wp:positionV>
                <wp:extent cx="257175" cy="285750"/>
                <wp:effectExtent l="0" t="0" r="28575" b="19050"/>
                <wp:wrapNone/>
                <wp:docPr id="118" name="Text Box 11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EAE6" id="Text Box 118" o:spid="_x0000_s1107" type="#_x0000_t202" style="position:absolute;left:0;text-align:left;margin-left:142.05pt;margin-top:134.5pt;width:20.25pt;height:2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tEbgIAAC4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" fillcolor="white [3201]" strokecolor="#212120 [3200]" strokeweight="2pt">
                <v:textbo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4DA5F716" wp14:editId="4E4AE6CD">
                <wp:simplePos x="0" y="0"/>
                <wp:positionH relativeFrom="margin">
                  <wp:posOffset>4013835</wp:posOffset>
                </wp:positionH>
                <wp:positionV relativeFrom="paragraph">
                  <wp:posOffset>1727200</wp:posOffset>
                </wp:positionV>
                <wp:extent cx="257175" cy="285750"/>
                <wp:effectExtent l="0" t="0" r="28575" b="19050"/>
                <wp:wrapNone/>
                <wp:docPr id="119" name="Text Box 11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F716" id="Text Box 119" o:spid="_x0000_s1108" type="#_x0000_t202" style="position:absolute;left:0;text-align:left;margin-left:316.05pt;margin-top:136pt;width:20.25pt;height:2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T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" fillcolor="white [3201]" strokecolor="#212120 [3200]" strokeweight="2pt">
                <v:textbo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68582664" wp14:editId="3A1DFAEA">
                <wp:simplePos x="0" y="0"/>
                <wp:positionH relativeFrom="margin">
                  <wp:posOffset>957709</wp:posOffset>
                </wp:positionH>
                <wp:positionV relativeFrom="paragraph">
                  <wp:posOffset>879475</wp:posOffset>
                </wp:positionV>
                <wp:extent cx="257175" cy="28575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2664" id="Text Box 117" o:spid="_x0000_s1109" type="#_x0000_t202" style="position:absolute;left:0;text-align:left;margin-left:75.4pt;margin-top:69.25pt;width:20.25pt;height:2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btcA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" fillcolor="white [3201]" strokecolor="#212120 [3200]" strokeweight="2pt">
                <v:textbo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4AAE" w:rsidRPr="00A94AAE">
        <w:rPr>
          <w:rFonts w:eastAsia="Times New Roman"/>
          <w:noProof/>
          <w:bdr w:val="none" w:sz="0" w:space="0" w:color="auto" w:frame="1"/>
          <w:lang w:val="en-ZA" w:eastAsia="en-ZA"/>
        </w:rPr>
        <w:drawing>
          <wp:inline distT="0" distB="0" distL="0" distR="0" wp14:anchorId="035841A3" wp14:editId="461B2862">
            <wp:extent cx="5349875" cy="28657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875" cy="286575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A94AAE" w:rsidRPr="00A94AAE" w14:paraId="730B1AB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F6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14D5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D1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3081F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24B7" w14:textId="39D08DED"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32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D28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on the Category text box to enter the updated product category name</w:t>
            </w:r>
          </w:p>
        </w:tc>
      </w:tr>
      <w:tr w:rsidR="00A94AAE" w:rsidRPr="00A94AAE" w14:paraId="6B5387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C2EC" w14:textId="10E18003"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CA9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53AF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A94AAE" w:rsidRPr="00A94AAE" w14:paraId="75590FDB"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9915" w14:textId="35F8AE6F"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BA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502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button to navigate back to manager back</w:t>
            </w:r>
          </w:p>
        </w:tc>
      </w:tr>
    </w:tbl>
    <w:p w14:paraId="645ABCED" w14:textId="77777777" w:rsidR="00A94AAE" w:rsidRPr="005C7A19" w:rsidRDefault="00A94AAE" w:rsidP="005C7A19"/>
    <w:p w14:paraId="4FED68FE" w14:textId="371BE6C0" w:rsidR="005C7A19" w:rsidRPr="005C7A19" w:rsidRDefault="00A94AAE" w:rsidP="005C7A19">
      <w:pPr>
        <w:pStyle w:val="Heading4"/>
        <w:numPr>
          <w:ilvl w:val="0"/>
          <w:numId w:val="27"/>
        </w:numPr>
      </w:pPr>
      <w:r>
        <w:t>Remove</w:t>
      </w:r>
      <w:r w:rsidR="005C7A19">
        <w:t xml:space="preserve"> product category</w:t>
      </w:r>
    </w:p>
    <w:p w14:paraId="25BC0B31" w14:textId="44701982" w:rsidR="00722603" w:rsidRDefault="00722603" w:rsidP="00722603">
      <w:pPr>
        <w:pStyle w:val="Heading4"/>
        <w:numPr>
          <w:ilvl w:val="0"/>
          <w:numId w:val="27"/>
        </w:numPr>
      </w:pPr>
      <w:r>
        <w:t>Search raw material</w:t>
      </w:r>
    </w:p>
    <w:p w14:paraId="1B8F6E30" w14:textId="6BD4A376"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view all the raw materials on the Orion System</w:t>
      </w:r>
    </w:p>
    <w:p w14:paraId="3A060A94" w14:textId="578FE266" w:rsidR="00722603" w:rsidRDefault="00722603" w:rsidP="00722603">
      <w:pPr>
        <w:pStyle w:val="Heading4"/>
        <w:numPr>
          <w:ilvl w:val="0"/>
          <w:numId w:val="27"/>
        </w:numPr>
      </w:pPr>
      <w:r>
        <w:t xml:space="preserve">Add raw material </w:t>
      </w:r>
    </w:p>
    <w:p w14:paraId="45ED38B3" w14:textId="38A4F61B" w:rsidR="00A94AAE" w:rsidRDefault="00A94AAE" w:rsidP="00A94AAE"/>
    <w:p w14:paraId="7A401E7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This function allow the manager to add raw material to the Orion </w:t>
      </w:r>
      <w:proofErr w:type="gramStart"/>
      <w:r w:rsidRPr="00A94AAE">
        <w:rPr>
          <w:rFonts w:ascii="Arial" w:eastAsia="Times New Roman" w:hAnsi="Arial" w:cs="Arial"/>
          <w:color w:val="000000"/>
          <w:sz w:val="22"/>
          <w:szCs w:val="22"/>
          <w:lang w:val="en-ZA" w:eastAsia="en-ZA"/>
        </w:rPr>
        <w:t>system .Which</w:t>
      </w:r>
      <w:proofErr w:type="gramEnd"/>
      <w:r w:rsidRPr="00A94AAE">
        <w:rPr>
          <w:rFonts w:ascii="Arial" w:eastAsia="Times New Roman" w:hAnsi="Arial" w:cs="Arial"/>
          <w:color w:val="000000"/>
          <w:sz w:val="22"/>
          <w:szCs w:val="22"/>
          <w:lang w:val="en-ZA" w:eastAsia="en-ZA"/>
        </w:rPr>
        <w:t xml:space="preserve"> can be used to produce new products</w:t>
      </w:r>
    </w:p>
    <w:p w14:paraId="08DE011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7DDAACC" w14:textId="74FEFA3C"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1A098500" wp14:editId="0D363E41">
            <wp:extent cx="5690870" cy="4817745"/>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0870" cy="4817745"/>
                    </a:xfrm>
                    <a:prstGeom prst="rect">
                      <a:avLst/>
                    </a:prstGeom>
                    <a:noFill/>
                    <a:ln>
                      <a:noFill/>
                    </a:ln>
                  </pic:spPr>
                </pic:pic>
              </a:graphicData>
            </a:graphic>
          </wp:inline>
        </w:drawing>
      </w:r>
    </w:p>
    <w:p w14:paraId="1DEE383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81"/>
        <w:gridCol w:w="2603"/>
        <w:gridCol w:w="5242"/>
      </w:tblGrid>
      <w:tr w:rsidR="00A94AAE" w:rsidRPr="00A94AAE" w14:paraId="7037D8A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63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B2B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E52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1613169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C12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CA3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59A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new raw material name</w:t>
            </w:r>
          </w:p>
        </w:tc>
      </w:tr>
      <w:tr w:rsidR="00A94AAE" w:rsidRPr="00A94AAE" w14:paraId="615B642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896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198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F85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raw material description</w:t>
            </w:r>
          </w:p>
        </w:tc>
      </w:tr>
      <w:tr w:rsidR="00A94AAE" w:rsidRPr="00A94AAE" w14:paraId="2F54E6C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7B3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022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3AB7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select/enter raw material quantity</w:t>
            </w:r>
          </w:p>
        </w:tc>
      </w:tr>
      <w:tr w:rsidR="00A94AAE" w:rsidRPr="00A94AAE" w14:paraId="5905BD4D"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5C9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BE8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3300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unit for the raw material</w:t>
            </w:r>
          </w:p>
        </w:tc>
      </w:tr>
      <w:tr w:rsidR="00A94AAE" w:rsidRPr="00A94AAE" w14:paraId="22EB83D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C277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3AB3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6D4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entered to save to the Orion System</w:t>
            </w:r>
          </w:p>
        </w:tc>
      </w:tr>
      <w:tr w:rsidR="00A94AAE" w:rsidRPr="00A94AAE" w14:paraId="3C9DE31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DF3E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9C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7F8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2B8243CD" w14:textId="77777777" w:rsidR="00A94AAE" w:rsidRPr="00A94AAE" w:rsidRDefault="00A94AAE" w:rsidP="00A94AAE"/>
    <w:p w14:paraId="14D096F3" w14:textId="20266754" w:rsidR="00722603" w:rsidRDefault="00722603" w:rsidP="00722603">
      <w:pPr>
        <w:pStyle w:val="Heading4"/>
        <w:numPr>
          <w:ilvl w:val="0"/>
          <w:numId w:val="27"/>
        </w:numPr>
      </w:pPr>
      <w:r>
        <w:t xml:space="preserve">Edit raw material </w:t>
      </w:r>
    </w:p>
    <w:p w14:paraId="7C56BBE2" w14:textId="2672BA0D" w:rsidR="00A94AAE" w:rsidRDefault="00A94AAE" w:rsidP="00A94AAE"/>
    <w:p w14:paraId="385986F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edit the raw material. Raw material will be saved after the details have been updated </w:t>
      </w:r>
    </w:p>
    <w:p w14:paraId="5D9BFFA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4AAE063" w14:textId="6F1BE273"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0298BB63" wp14:editId="65A11127">
            <wp:extent cx="5690870" cy="52819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0870" cy="5281930"/>
                    </a:xfrm>
                    <a:prstGeom prst="rect">
                      <a:avLst/>
                    </a:prstGeom>
                    <a:noFill/>
                    <a:ln>
                      <a:noFill/>
                    </a:ln>
                  </pic:spPr>
                </pic:pic>
              </a:graphicData>
            </a:graphic>
          </wp:inline>
        </w:drawing>
      </w:r>
    </w:p>
    <w:p w14:paraId="6A6F1D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79"/>
        <w:gridCol w:w="2593"/>
        <w:gridCol w:w="5254"/>
      </w:tblGrid>
      <w:tr w:rsidR="00A94AAE" w:rsidRPr="00A94AAE" w14:paraId="1B75350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4BF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53B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7F8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5E5C40E"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06FA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8F7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1FB6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name</w:t>
            </w:r>
          </w:p>
        </w:tc>
      </w:tr>
      <w:tr w:rsidR="00A94AAE" w:rsidRPr="00A94AAE" w14:paraId="1017C03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24A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E7A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AD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description</w:t>
            </w:r>
          </w:p>
        </w:tc>
      </w:tr>
      <w:tr w:rsidR="00A94AAE" w:rsidRPr="00A94AAE" w14:paraId="5C4EF56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13F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9D1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310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Click to select/enter the </w:t>
            </w:r>
            <w:proofErr w:type="gramStart"/>
            <w:r w:rsidRPr="00A94AAE">
              <w:rPr>
                <w:rFonts w:ascii="Arial" w:eastAsia="Times New Roman" w:hAnsi="Arial" w:cs="Arial"/>
                <w:color w:val="000000"/>
                <w:sz w:val="22"/>
                <w:szCs w:val="22"/>
                <w:lang w:val="en-ZA" w:eastAsia="en-ZA"/>
              </w:rPr>
              <w:t>updated  raw</w:t>
            </w:r>
            <w:proofErr w:type="gramEnd"/>
            <w:r w:rsidRPr="00A94AAE">
              <w:rPr>
                <w:rFonts w:ascii="Arial" w:eastAsia="Times New Roman" w:hAnsi="Arial" w:cs="Arial"/>
                <w:color w:val="000000"/>
                <w:sz w:val="22"/>
                <w:szCs w:val="22"/>
                <w:lang w:val="en-ZA" w:eastAsia="en-ZA"/>
              </w:rPr>
              <w:t xml:space="preserve"> material quantity</w:t>
            </w:r>
          </w:p>
        </w:tc>
      </w:tr>
      <w:tr w:rsidR="00A94AAE" w:rsidRPr="00A94AAE" w14:paraId="43865BC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F65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287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4F2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the updated unit for the raw material</w:t>
            </w:r>
          </w:p>
        </w:tc>
      </w:tr>
      <w:tr w:rsidR="00A94AAE" w:rsidRPr="00A94AAE" w14:paraId="75A9190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3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574E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23BB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updated to save to the Orion System</w:t>
            </w:r>
          </w:p>
        </w:tc>
      </w:tr>
      <w:tr w:rsidR="00A94AAE" w:rsidRPr="00A94AAE" w14:paraId="787D48C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AA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9C5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4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1A583C66" w14:textId="77777777" w:rsidR="00A94AAE" w:rsidRPr="00A94AAE" w:rsidRDefault="00A94AAE" w:rsidP="00A94AAE"/>
    <w:p w14:paraId="213BB12F" w14:textId="34B063DB" w:rsidR="00722603" w:rsidRDefault="00722603" w:rsidP="00722603">
      <w:pPr>
        <w:pStyle w:val="Heading4"/>
        <w:numPr>
          <w:ilvl w:val="0"/>
          <w:numId w:val="27"/>
        </w:numPr>
      </w:pPr>
      <w:r>
        <w:t xml:space="preserve">Remove raw material </w:t>
      </w:r>
    </w:p>
    <w:p w14:paraId="6DF3A864" w14:textId="378FEA62" w:rsidR="00722603" w:rsidRDefault="00722603" w:rsidP="00722603"/>
    <w:p w14:paraId="03833830" w14:textId="52675660" w:rsidR="00322C7D" w:rsidRDefault="00322C7D" w:rsidP="00322C7D">
      <w:pPr>
        <w:pStyle w:val="Heading3"/>
      </w:pPr>
      <w:bookmarkStart w:id="32" w:name="_Toc85429328"/>
      <w:r>
        <w:t>6. Reporting Subsystem</w:t>
      </w:r>
      <w:bookmarkEnd w:id="32"/>
    </w:p>
    <w:p w14:paraId="5C0F32F2" w14:textId="111CD198" w:rsidR="00322C7D" w:rsidRDefault="00322C7D" w:rsidP="00322C7D">
      <w:pPr>
        <w:pStyle w:val="Heading4"/>
        <w:numPr>
          <w:ilvl w:val="0"/>
          <w:numId w:val="29"/>
        </w:numPr>
      </w:pPr>
      <w:r>
        <w:t>Generate weekly sales report</w:t>
      </w:r>
    </w:p>
    <w:p w14:paraId="332B3993" w14:textId="52479F68" w:rsidR="00792EA1" w:rsidRDefault="00792EA1" w:rsidP="00792EA1">
      <w:r>
        <w:rPr>
          <w:rFonts w:ascii="Arial" w:hAnsi="Arial" w:cs="Arial"/>
          <w:color w:val="000000"/>
          <w:sz w:val="22"/>
          <w:szCs w:val="22"/>
        </w:rPr>
        <w:t>The purpose of this function is to create/generate a sales report which will capture all sales that were made from the company during the week entered. The function will then produce a report where the user will be able to view and download it</w:t>
      </w:r>
    </w:p>
    <w:p w14:paraId="3FF6282A" w14:textId="20BB28BB" w:rsidR="00792EA1" w:rsidRDefault="00792EA1" w:rsidP="00792EA1">
      <w:pPr>
        <w:rPr>
          <w:noProof/>
          <w:bdr w:val="none" w:sz="0" w:space="0" w:color="auto" w:frame="1"/>
        </w:rPr>
      </w:pPr>
      <w:r>
        <w:rPr>
          <w:noProof/>
          <w:bdr w:val="none" w:sz="0" w:space="0" w:color="auto" w:frame="1"/>
        </w:rPr>
        <w:drawing>
          <wp:inline distT="0" distB="0" distL="0" distR="0" wp14:anchorId="2BE37309" wp14:editId="3608BB0F">
            <wp:extent cx="5610225" cy="32004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47166081" w14:textId="162E168E" w:rsidR="00792EA1" w:rsidRDefault="00792EA1" w:rsidP="00792EA1"/>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142CBAB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21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009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4C1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3141A8AE"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A03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4E1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Weekly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24A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3146299C"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F3D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7C77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Sale Date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EED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date to which the sale was made</w:t>
            </w:r>
          </w:p>
        </w:tc>
      </w:tr>
      <w:tr w:rsidR="00792EA1" w:rsidRPr="00792EA1" w14:paraId="49DE3B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23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2F8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843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45CE8D3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307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F6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931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56E3307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F8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729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F4C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56A28B5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610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99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D67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An input device that allows the user to choose </w:t>
            </w:r>
            <w:proofErr w:type="gramStart"/>
            <w:r w:rsidRPr="00792EA1">
              <w:rPr>
                <w:rFonts w:ascii="Arial" w:eastAsia="Times New Roman" w:hAnsi="Arial" w:cs="Arial"/>
                <w:color w:val="000000"/>
                <w:sz w:val="22"/>
                <w:szCs w:val="22"/>
                <w:lang w:val="en-ZA" w:eastAsia="en-ZA"/>
              </w:rPr>
              <w:t>a</w:t>
            </w:r>
            <w:proofErr w:type="gramEnd"/>
            <w:r w:rsidRPr="00792EA1">
              <w:rPr>
                <w:rFonts w:ascii="Arial" w:eastAsia="Times New Roman" w:hAnsi="Arial" w:cs="Arial"/>
                <w:color w:val="000000"/>
                <w:sz w:val="22"/>
                <w:szCs w:val="22"/>
                <w:lang w:val="en-ZA" w:eastAsia="en-ZA"/>
              </w:rPr>
              <w:t xml:space="preserve"> ending date.</w:t>
            </w:r>
          </w:p>
        </w:tc>
      </w:tr>
      <w:tr w:rsidR="00792EA1" w:rsidRPr="00792EA1" w14:paraId="16EF255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8F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F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983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597135FD"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C8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5D2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EB13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4A0A4E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0EC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13A1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74F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5BA154DA"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2AE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1603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13B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6CB1741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0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6DD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E83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01241564" w14:textId="77777777" w:rsidR="00792EA1" w:rsidRPr="00792EA1" w:rsidRDefault="00792EA1" w:rsidP="00792EA1"/>
    <w:p w14:paraId="4E225FE1" w14:textId="5276EC06" w:rsidR="00322C7D" w:rsidRDefault="00322C7D" w:rsidP="00322C7D">
      <w:pPr>
        <w:pStyle w:val="Heading4"/>
        <w:numPr>
          <w:ilvl w:val="0"/>
          <w:numId w:val="29"/>
        </w:numPr>
      </w:pPr>
      <w:r>
        <w:t>Generate monthly sales report</w:t>
      </w:r>
    </w:p>
    <w:p w14:paraId="374992F3" w14:textId="4B643544" w:rsidR="00792EA1" w:rsidRDefault="00792EA1" w:rsidP="00792EA1">
      <w:pPr>
        <w:rPr>
          <w:rFonts w:ascii="Arial" w:hAnsi="Arial" w:cs="Arial"/>
          <w:color w:val="000000"/>
          <w:sz w:val="22"/>
          <w:szCs w:val="22"/>
        </w:rPr>
      </w:pPr>
      <w:r>
        <w:rPr>
          <w:rFonts w:ascii="Arial" w:hAnsi="Arial" w:cs="Arial"/>
          <w:color w:val="000000"/>
          <w:sz w:val="22"/>
          <w:szCs w:val="22"/>
        </w:rPr>
        <w:t>The purpose of this function is to a sales report which will capture all sales that were made from the company during the Month entered. The function will then produce a report where the user will be able to view and download it.</w:t>
      </w:r>
    </w:p>
    <w:p w14:paraId="5E5C5AE7" w14:textId="1818361F" w:rsidR="00792EA1" w:rsidRDefault="00792EA1" w:rsidP="00792EA1">
      <w:pPr>
        <w:rPr>
          <w:rFonts w:ascii="Arial" w:hAnsi="Arial" w:cs="Arial"/>
          <w:color w:val="000000"/>
          <w:sz w:val="22"/>
          <w:szCs w:val="22"/>
        </w:rPr>
      </w:pPr>
    </w:p>
    <w:p w14:paraId="73E113CF" w14:textId="1CC1D028" w:rsidR="00792EA1" w:rsidRDefault="00792EA1" w:rsidP="00792EA1">
      <w:pPr>
        <w:rPr>
          <w:rFonts w:ascii="Arial" w:hAnsi="Arial" w:cs="Arial"/>
          <w:sz w:val="22"/>
          <w:szCs w:val="22"/>
        </w:rPr>
      </w:pPr>
    </w:p>
    <w:p w14:paraId="525B4DFF" w14:textId="13CC03B6" w:rsidR="00792EA1" w:rsidRDefault="00792EA1" w:rsidP="00792EA1">
      <w:pPr>
        <w:rPr>
          <w:rFonts w:ascii="Arial" w:hAnsi="Arial" w:cs="Arial"/>
          <w:sz w:val="22"/>
          <w:szCs w:val="22"/>
        </w:rPr>
      </w:pPr>
    </w:p>
    <w:p w14:paraId="14B708F4" w14:textId="4CDF3615" w:rsidR="00792EA1" w:rsidRDefault="00792EA1" w:rsidP="00792EA1">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43007DB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E7B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0BDD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4FC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251711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F20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217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45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2ABE84A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D8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01D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0A6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month to which the sale was made</w:t>
            </w:r>
          </w:p>
        </w:tc>
      </w:tr>
      <w:tr w:rsidR="00792EA1" w:rsidRPr="00792EA1" w14:paraId="5903A1A3"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75B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14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7214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74121E36"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E10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8C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E5A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0D6E8A8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FDD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330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C0B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20D5A811"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9F1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B9E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DC3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An input device that allows the user to choose </w:t>
            </w:r>
            <w:proofErr w:type="gramStart"/>
            <w:r w:rsidRPr="00792EA1">
              <w:rPr>
                <w:rFonts w:ascii="Arial" w:eastAsia="Times New Roman" w:hAnsi="Arial" w:cs="Arial"/>
                <w:color w:val="000000"/>
                <w:sz w:val="22"/>
                <w:szCs w:val="22"/>
                <w:lang w:val="en-ZA" w:eastAsia="en-ZA"/>
              </w:rPr>
              <w:t>a</w:t>
            </w:r>
            <w:proofErr w:type="gramEnd"/>
            <w:r w:rsidRPr="00792EA1">
              <w:rPr>
                <w:rFonts w:ascii="Arial" w:eastAsia="Times New Roman" w:hAnsi="Arial" w:cs="Arial"/>
                <w:color w:val="000000"/>
                <w:sz w:val="22"/>
                <w:szCs w:val="22"/>
                <w:lang w:val="en-ZA" w:eastAsia="en-ZA"/>
              </w:rPr>
              <w:t xml:space="preserve"> ending date.</w:t>
            </w:r>
          </w:p>
        </w:tc>
      </w:tr>
      <w:tr w:rsidR="00792EA1" w:rsidRPr="00792EA1" w14:paraId="773A03F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457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F47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1B2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0939D41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799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5A7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B2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563B2D9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54B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FE2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CA3F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7CEFD522"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0B8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A4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56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2083B4B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82E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5E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587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2A2A9B5F" w14:textId="77777777" w:rsidR="00792EA1" w:rsidRPr="00792EA1" w:rsidRDefault="00792EA1" w:rsidP="00792EA1">
      <w:pPr>
        <w:rPr>
          <w:rFonts w:ascii="Arial" w:hAnsi="Arial" w:cs="Arial"/>
          <w:sz w:val="22"/>
          <w:szCs w:val="22"/>
        </w:rPr>
      </w:pPr>
    </w:p>
    <w:p w14:paraId="5201CC13" w14:textId="00C61D71" w:rsidR="00792EA1" w:rsidRPr="00792EA1" w:rsidRDefault="00792EA1" w:rsidP="00792EA1">
      <w:r>
        <w:rPr>
          <w:noProof/>
          <w:bdr w:val="none" w:sz="0" w:space="0" w:color="auto" w:frame="1"/>
        </w:rPr>
        <w:lastRenderedPageBreak/>
        <w:drawing>
          <wp:inline distT="0" distB="0" distL="0" distR="0" wp14:anchorId="207A5462" wp14:editId="7F1FC499">
            <wp:extent cx="5657850" cy="32480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271F745D" w14:textId="2024E1A0" w:rsidR="00722603" w:rsidRDefault="00322C7D" w:rsidP="00322C7D">
      <w:pPr>
        <w:pStyle w:val="Heading4"/>
        <w:numPr>
          <w:ilvl w:val="0"/>
          <w:numId w:val="29"/>
        </w:numPr>
      </w:pPr>
      <w:r>
        <w:t>Generate product list</w:t>
      </w:r>
    </w:p>
    <w:p w14:paraId="41F07E4F" w14:textId="41F9E2B3" w:rsidR="00322C7D" w:rsidRDefault="00792EA1" w:rsidP="00322C7D">
      <w:r>
        <w:rPr>
          <w:rFonts w:ascii="Arial" w:hAnsi="Arial" w:cs="Arial"/>
          <w:color w:val="000000"/>
          <w:sz w:val="22"/>
          <w:szCs w:val="22"/>
        </w:rPr>
        <w:t>This purpose of the function is to generate a list of products that a branch has/will sell.</w:t>
      </w:r>
    </w:p>
    <w:p w14:paraId="6F88BB08" w14:textId="4A430979" w:rsidR="00322C7D" w:rsidRDefault="00792EA1" w:rsidP="00322C7D">
      <w:r>
        <w:rPr>
          <w:noProof/>
          <w:bdr w:val="none" w:sz="0" w:space="0" w:color="auto" w:frame="1"/>
        </w:rPr>
        <w:drawing>
          <wp:inline distT="0" distB="0" distL="0" distR="0" wp14:anchorId="629EF070" wp14:editId="6ACA908A">
            <wp:extent cx="5381625" cy="1381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p w14:paraId="08CF4898" w14:textId="13209656" w:rsidR="00792EA1" w:rsidRDefault="00792EA1" w:rsidP="00322C7D"/>
    <w:p w14:paraId="67DD0E04" w14:textId="00ED4F1A"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Times New Roman" w:eastAsia="Times New Roman" w:hAnsi="Times New Roman" w:cs="Times New Roman"/>
          <w:noProof/>
          <w:color w:val="auto"/>
          <w:bdr w:val="none" w:sz="0" w:space="0" w:color="auto" w:frame="1"/>
          <w:lang w:val="en-ZA" w:eastAsia="en-ZA"/>
        </w:rPr>
        <w:lastRenderedPageBreak/>
        <w:drawing>
          <wp:inline distT="0" distB="0" distL="0" distR="0" wp14:anchorId="3F241F99" wp14:editId="1825E5CB">
            <wp:extent cx="5381625" cy="1381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62"/>
        <w:gridCol w:w="1524"/>
        <w:gridCol w:w="6654"/>
      </w:tblGrid>
      <w:tr w:rsidR="00792EA1" w:rsidRPr="00792EA1" w14:paraId="3CA3A69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9C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526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97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05D36897"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76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D43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List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C8A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 heading for the product </w:t>
            </w:r>
            <w:proofErr w:type="spellStart"/>
            <w:r w:rsidRPr="00792EA1">
              <w:rPr>
                <w:rFonts w:ascii="Arial" w:eastAsia="Times New Roman" w:hAnsi="Arial" w:cs="Arial"/>
                <w:color w:val="000000"/>
                <w:sz w:val="22"/>
                <w:szCs w:val="22"/>
                <w:lang w:val="en-ZA" w:eastAsia="en-ZA"/>
              </w:rPr>
              <w:t>lsit</w:t>
            </w:r>
            <w:proofErr w:type="spellEnd"/>
          </w:p>
        </w:tc>
      </w:tr>
      <w:tr w:rsidR="00792EA1" w:rsidRPr="00792EA1" w14:paraId="778CABC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2BF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7F8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Branch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FFC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that describes which branch we are generating the report from. </w:t>
            </w:r>
          </w:p>
        </w:tc>
      </w:tr>
      <w:tr w:rsidR="00792EA1" w:rsidRPr="00792EA1" w14:paraId="25AB6AD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36F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0F13" w14:textId="3C94B85E"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Table</w:t>
            </w:r>
            <w:r w:rsidR="00D33D95">
              <w:rPr>
                <w:rFonts w:ascii="Arial" w:eastAsia="Times New Roman" w:hAnsi="Arial" w:cs="Arial"/>
                <w:color w:val="000000"/>
                <w:sz w:val="22"/>
                <w:szCs w:val="22"/>
                <w:lang w:val="en-ZA" w:eastAsia="en-ZA"/>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Arial" w:eastAsia="Times New Roman" w:hAnsi="Arial" w:cs="Arial"/>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31CF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the columns of Product ID, Product Name, Description and Price, this table is used to capture all the products in a branch.</w:t>
            </w:r>
          </w:p>
        </w:tc>
      </w:tr>
      <w:tr w:rsidR="00792EA1" w:rsidRPr="00792EA1" w14:paraId="7894D9D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0FD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C09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as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22A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64340DAC" w14:textId="77777777" w:rsidR="00792EA1" w:rsidRDefault="00792EA1" w:rsidP="00322C7D"/>
    <w:p w14:paraId="0FFC8E8C" w14:textId="66F559EA" w:rsidR="00322C7D" w:rsidRDefault="00322C7D" w:rsidP="00322C7D"/>
    <w:p w14:paraId="110F979B" w14:textId="645E00EA" w:rsidR="00BD3D42" w:rsidRDefault="00BD3D42" w:rsidP="00BD3D42">
      <w:pPr>
        <w:pStyle w:val="Heading3"/>
      </w:pPr>
      <w:bookmarkStart w:id="33" w:name="_Toc85429329"/>
      <w:r>
        <w:t>7. Settings Subsystem</w:t>
      </w:r>
      <w:bookmarkEnd w:id="33"/>
    </w:p>
    <w:p w14:paraId="4F4DC3B7" w14:textId="326306BE" w:rsidR="00BD3D42" w:rsidRDefault="00BD3D42" w:rsidP="00BD3D42">
      <w:pPr>
        <w:pStyle w:val="Heading4"/>
        <w:numPr>
          <w:ilvl w:val="0"/>
          <w:numId w:val="30"/>
        </w:numPr>
      </w:pPr>
      <w:r>
        <w:t xml:space="preserve">Add discount </w:t>
      </w:r>
    </w:p>
    <w:p w14:paraId="2C190649" w14:textId="77777777" w:rsidR="00792EA1" w:rsidRPr="00847F3F" w:rsidRDefault="00792EA1" w:rsidP="00847F3F">
      <w:pPr>
        <w:spacing w:after="0" w:line="240" w:lineRule="auto"/>
        <w:ind w:left="360"/>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add a record of discount that would then apply to future sales</w:t>
      </w:r>
    </w:p>
    <w:p w14:paraId="1C067D45" w14:textId="301A08BF" w:rsidR="00792EA1" w:rsidRPr="00792EA1" w:rsidRDefault="00792EA1" w:rsidP="00792EA1">
      <w:r>
        <w:rPr>
          <w:noProof/>
          <w:bdr w:val="none" w:sz="0" w:space="0" w:color="auto" w:frame="1"/>
        </w:rPr>
        <w:lastRenderedPageBreak/>
        <w:drawing>
          <wp:inline distT="0" distB="0" distL="0" distR="0" wp14:anchorId="428E42A7" wp14:editId="79C2288B">
            <wp:extent cx="5734050" cy="32099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r>
        <w:rPr>
          <w:noProof/>
          <w:bdr w:val="none" w:sz="0" w:space="0" w:color="auto" w:frame="1"/>
        </w:rPr>
        <w:drawing>
          <wp:inline distT="0" distB="0" distL="0" distR="0" wp14:anchorId="5AC93A50" wp14:editId="1EE41C2F">
            <wp:extent cx="5734050" cy="32099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5CF2397" w14:textId="669526E7" w:rsidR="00792EA1" w:rsidRDefault="00BD3D42" w:rsidP="0045122E">
      <w:pPr>
        <w:pStyle w:val="Heading4"/>
        <w:numPr>
          <w:ilvl w:val="0"/>
          <w:numId w:val="30"/>
        </w:numPr>
      </w:pPr>
      <w:r>
        <w:t xml:space="preserve">Edit discount </w:t>
      </w:r>
    </w:p>
    <w:p w14:paraId="03025DF6" w14:textId="0385E9A9" w:rsidR="00792EA1" w:rsidRPr="00792EA1" w:rsidRDefault="00792EA1" w:rsidP="00792EA1">
      <w:r>
        <w:rPr>
          <w:rFonts w:ascii="Arial" w:hAnsi="Arial" w:cs="Arial"/>
          <w:color w:val="000000"/>
          <w:sz w:val="22"/>
          <w:szCs w:val="22"/>
        </w:rPr>
        <w:t>The purpose of this function is to edit the records of discount that are saved on the system</w:t>
      </w:r>
    </w:p>
    <w:p w14:paraId="6175F5E9" w14:textId="22B1A8E9" w:rsidR="00BD3D42" w:rsidRDefault="00BD3D42" w:rsidP="00BD3D42">
      <w:pPr>
        <w:pStyle w:val="Heading4"/>
        <w:numPr>
          <w:ilvl w:val="0"/>
          <w:numId w:val="30"/>
        </w:numPr>
      </w:pPr>
      <w:r>
        <w:lastRenderedPageBreak/>
        <w:t xml:space="preserve">Add branch </w:t>
      </w:r>
    </w:p>
    <w:p w14:paraId="40FE10D8" w14:textId="2062BCFC"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purpose of this function is to add the new operating branch to the system</w:t>
      </w:r>
      <w:r w:rsidRPr="00792EA1">
        <w:rPr>
          <w:rFonts w:ascii="Times New Roman" w:eastAsia="Times New Roman" w:hAnsi="Times New Roman" w:cs="Times New Roman"/>
          <w:noProof/>
          <w:color w:val="auto"/>
          <w:bdr w:val="none" w:sz="0" w:space="0" w:color="auto" w:frame="1"/>
          <w:lang w:val="en-ZA" w:eastAsia="en-ZA"/>
        </w:rPr>
        <w:drawing>
          <wp:inline distT="0" distB="0" distL="0" distR="0" wp14:anchorId="524D57D5" wp14:editId="11A274AD">
            <wp:extent cx="5734050" cy="3209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8FC9E" w14:textId="77777777"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p>
    <w:p w14:paraId="3860248C" w14:textId="34901DF5" w:rsidR="00792EA1" w:rsidRPr="00792EA1" w:rsidRDefault="00792EA1" w:rsidP="00792EA1">
      <w:pPr>
        <w:spacing w:after="0" w:line="240" w:lineRule="auto"/>
        <w:ind w:left="360"/>
        <w:rPr>
          <w:rFonts w:ascii="Times New Roman" w:eastAsia="Times New Roman" w:hAnsi="Times New Roman" w:cs="Times New Roman"/>
          <w:color w:val="auto"/>
          <w:lang w:val="en-ZA" w:eastAsia="en-ZA"/>
        </w:rPr>
      </w:pPr>
      <w:r w:rsidRPr="00792EA1">
        <w:rPr>
          <w:rFonts w:eastAsia="Times New Roman"/>
          <w:noProof/>
          <w:bdr w:val="none" w:sz="0" w:space="0" w:color="auto" w:frame="1"/>
          <w:lang w:val="en-ZA" w:eastAsia="en-ZA"/>
        </w:rPr>
        <w:drawing>
          <wp:inline distT="0" distB="0" distL="0" distR="0" wp14:anchorId="7C2F6336" wp14:editId="780D62B1">
            <wp:extent cx="5734050" cy="32099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14A9AE97" w14:textId="77777777" w:rsidR="00792EA1" w:rsidRPr="00792EA1" w:rsidRDefault="00792EA1" w:rsidP="00792EA1"/>
    <w:p w14:paraId="0567E75B" w14:textId="41F7159B" w:rsidR="00BD3D42" w:rsidRDefault="00BD3D42" w:rsidP="00BD3D42">
      <w:pPr>
        <w:pStyle w:val="Heading4"/>
        <w:numPr>
          <w:ilvl w:val="0"/>
          <w:numId w:val="30"/>
        </w:numPr>
      </w:pPr>
      <w:r>
        <w:lastRenderedPageBreak/>
        <w:t xml:space="preserve">Edit branch </w:t>
      </w:r>
    </w:p>
    <w:p w14:paraId="19E1944C" w14:textId="7F85FD3D" w:rsidR="00847F3F" w:rsidRDefault="00847F3F" w:rsidP="00847F3F">
      <w:pPr>
        <w:pStyle w:val="ListParagraph"/>
        <w:spacing w:after="0" w:line="240" w:lineRule="auto"/>
        <w:rPr>
          <w:rFonts w:ascii="Arial" w:eastAsia="Times New Roman" w:hAnsi="Arial" w:cs="Arial"/>
          <w:color w:val="000000"/>
          <w:sz w:val="22"/>
          <w:szCs w:val="22"/>
          <w:lang w:val="en-ZA" w:eastAsia="en-ZA"/>
        </w:rPr>
      </w:pPr>
      <w:r w:rsidRPr="00847F3F">
        <w:rPr>
          <w:rFonts w:ascii="Arial" w:eastAsia="Times New Roman" w:hAnsi="Arial" w:cs="Arial"/>
          <w:color w:val="000000"/>
          <w:sz w:val="22"/>
          <w:szCs w:val="22"/>
          <w:lang w:val="en-ZA" w:eastAsia="en-ZA"/>
        </w:rPr>
        <w:t>The purpose of this function is to change/update an existing branch in the system</w:t>
      </w:r>
    </w:p>
    <w:p w14:paraId="52510E8F" w14:textId="63E6D13D"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Pr>
          <w:rFonts w:ascii="Arial" w:hAnsi="Arial" w:cs="Arial"/>
          <w:noProof/>
          <w:color w:val="000000"/>
          <w:sz w:val="22"/>
          <w:szCs w:val="22"/>
          <w:bdr w:val="none" w:sz="0" w:space="0" w:color="auto" w:frame="1"/>
        </w:rPr>
        <w:drawing>
          <wp:inline distT="0" distB="0" distL="0" distR="0" wp14:anchorId="6091D829" wp14:editId="31AA0DF9">
            <wp:extent cx="5734050" cy="32099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F04B2FA" w14:textId="77777777" w:rsidR="00847F3F" w:rsidRPr="00847F3F" w:rsidRDefault="00847F3F" w:rsidP="00847F3F"/>
    <w:p w14:paraId="7E233D43" w14:textId="28F5EB73" w:rsidR="00BD3D42" w:rsidRDefault="00BD3D42" w:rsidP="00BD3D42">
      <w:pPr>
        <w:pStyle w:val="Heading4"/>
        <w:numPr>
          <w:ilvl w:val="0"/>
          <w:numId w:val="30"/>
        </w:numPr>
      </w:pPr>
      <w:r>
        <w:t xml:space="preserve">Remove branch </w:t>
      </w:r>
    </w:p>
    <w:p w14:paraId="62246A99"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delete the record of an existing branch</w:t>
      </w:r>
    </w:p>
    <w:p w14:paraId="2A1A4BD2"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p>
    <w:p w14:paraId="790E2B2B" w14:textId="35772638"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lastRenderedPageBreak/>
        <w:drawing>
          <wp:inline distT="0" distB="0" distL="0" distR="0" wp14:anchorId="16A8ADD0" wp14:editId="77DA5D07">
            <wp:extent cx="5734050" cy="3209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2F9B1133" w14:textId="54E9BB11"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drawing>
          <wp:inline distT="0" distB="0" distL="0" distR="0" wp14:anchorId="6020B74A" wp14:editId="1F427E08">
            <wp:extent cx="5734050" cy="3209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7D566FE4" w14:textId="77777777" w:rsidR="00847F3F" w:rsidRPr="00847F3F" w:rsidRDefault="00847F3F" w:rsidP="00847F3F"/>
    <w:p w14:paraId="28F21DD1" w14:textId="0E381E80" w:rsidR="00BD3D42" w:rsidRDefault="00BD3D42" w:rsidP="00BD3D42">
      <w:pPr>
        <w:pStyle w:val="Heading4"/>
        <w:numPr>
          <w:ilvl w:val="0"/>
          <w:numId w:val="30"/>
        </w:numPr>
      </w:pPr>
      <w:r>
        <w:lastRenderedPageBreak/>
        <w:t>Add payment type</w:t>
      </w:r>
    </w:p>
    <w:p w14:paraId="6B6E92BF" w14:textId="490ABD32" w:rsidR="00BD3D42" w:rsidRDefault="00BD3D42" w:rsidP="00BD3D42">
      <w:pPr>
        <w:pStyle w:val="Heading4"/>
        <w:numPr>
          <w:ilvl w:val="0"/>
          <w:numId w:val="30"/>
        </w:numPr>
      </w:pPr>
      <w:r>
        <w:t>Edit payment type</w:t>
      </w:r>
    </w:p>
    <w:p w14:paraId="0C008F98" w14:textId="12FECA4D" w:rsidR="00BD3D42" w:rsidRDefault="00BD3D42" w:rsidP="00BD3D42">
      <w:pPr>
        <w:pStyle w:val="Heading4"/>
        <w:numPr>
          <w:ilvl w:val="0"/>
          <w:numId w:val="30"/>
        </w:numPr>
      </w:pPr>
      <w:r>
        <w:t>Delete Payment type</w:t>
      </w:r>
    </w:p>
    <w:p w14:paraId="0C916468" w14:textId="186F01E5" w:rsidR="00BD3D42" w:rsidRDefault="00BD3D42" w:rsidP="00BD3D42">
      <w:pPr>
        <w:pStyle w:val="Heading4"/>
        <w:numPr>
          <w:ilvl w:val="0"/>
          <w:numId w:val="30"/>
        </w:numPr>
      </w:pPr>
      <w:r>
        <w:t xml:space="preserve">Add registers </w:t>
      </w:r>
    </w:p>
    <w:p w14:paraId="40C5A75F" w14:textId="02AFFCE7" w:rsidR="00BD3D42" w:rsidRDefault="00BD3D42" w:rsidP="00BD3D42">
      <w:pPr>
        <w:pStyle w:val="Heading4"/>
        <w:numPr>
          <w:ilvl w:val="0"/>
          <w:numId w:val="30"/>
        </w:numPr>
      </w:pPr>
      <w:r>
        <w:t xml:space="preserve">Edit registers </w:t>
      </w:r>
    </w:p>
    <w:p w14:paraId="79B2CD30" w14:textId="7CD51FBF" w:rsidR="00BD3D42" w:rsidRDefault="00BD3D42" w:rsidP="00BD3D42">
      <w:pPr>
        <w:pStyle w:val="Heading4"/>
        <w:numPr>
          <w:ilvl w:val="0"/>
          <w:numId w:val="30"/>
        </w:numPr>
      </w:pPr>
      <w:r>
        <w:t xml:space="preserve">Remove registers </w:t>
      </w:r>
    </w:p>
    <w:p w14:paraId="5B7696EF" w14:textId="6EC378A9" w:rsidR="00BD3D42" w:rsidRDefault="00BD3D42" w:rsidP="00BD3D42">
      <w:pPr>
        <w:pStyle w:val="Heading4"/>
        <w:numPr>
          <w:ilvl w:val="0"/>
          <w:numId w:val="30"/>
        </w:numPr>
      </w:pPr>
      <w:r>
        <w:t xml:space="preserve">Add VAT rate </w:t>
      </w:r>
    </w:p>
    <w:p w14:paraId="5BF8CEE6" w14:textId="2DE8BD52" w:rsidR="00847F3F" w:rsidRPr="00847F3F" w:rsidRDefault="00847F3F" w:rsidP="00847F3F">
      <w:r>
        <w:rPr>
          <w:rFonts w:ascii="Arial" w:hAnsi="Arial" w:cs="Arial"/>
          <w:noProof/>
          <w:color w:val="000000"/>
          <w:sz w:val="22"/>
          <w:szCs w:val="22"/>
          <w:bdr w:val="none" w:sz="0" w:space="0" w:color="auto" w:frame="1"/>
        </w:rPr>
        <w:drawing>
          <wp:inline distT="0" distB="0" distL="0" distR="0" wp14:anchorId="445DB125" wp14:editId="076E4F66">
            <wp:extent cx="5734050" cy="32099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F892943" w14:textId="54238634" w:rsidR="00BD3D42" w:rsidRDefault="00BD3D42" w:rsidP="00BD3D42">
      <w:pPr>
        <w:pStyle w:val="Heading4"/>
        <w:numPr>
          <w:ilvl w:val="0"/>
          <w:numId w:val="30"/>
        </w:numPr>
      </w:pPr>
      <w:r>
        <w:t>Edit VAT rate</w:t>
      </w:r>
    </w:p>
    <w:p w14:paraId="7C00D264" w14:textId="4EB2581E" w:rsidR="00BD3D42" w:rsidRDefault="00BD3D42" w:rsidP="00BD3D42">
      <w:pPr>
        <w:pStyle w:val="Heading4"/>
        <w:numPr>
          <w:ilvl w:val="0"/>
          <w:numId w:val="30"/>
        </w:numPr>
      </w:pPr>
      <w:r>
        <w:t>Remove VAT rate</w:t>
      </w:r>
    </w:p>
    <w:p w14:paraId="46944BA0" w14:textId="4C28DF49" w:rsidR="00BD3D42" w:rsidRDefault="00BD3D42" w:rsidP="00BD3D42">
      <w:pPr>
        <w:pStyle w:val="Heading4"/>
        <w:numPr>
          <w:ilvl w:val="0"/>
          <w:numId w:val="30"/>
        </w:numPr>
      </w:pPr>
      <w:r>
        <w:t xml:space="preserve">Search Branch </w:t>
      </w:r>
    </w:p>
    <w:p w14:paraId="4226185C" w14:textId="225757BE" w:rsidR="00BD3D42" w:rsidRDefault="00BD3D42" w:rsidP="00BD3D42">
      <w:pPr>
        <w:pStyle w:val="Heading4"/>
        <w:numPr>
          <w:ilvl w:val="0"/>
          <w:numId w:val="30"/>
        </w:numPr>
      </w:pPr>
      <w:r>
        <w:t xml:space="preserve">Search Payment Type </w:t>
      </w:r>
    </w:p>
    <w:p w14:paraId="0BCDC614" w14:textId="7034ADA0" w:rsidR="00BD3D42" w:rsidRDefault="00BD3D42" w:rsidP="00BD3D42"/>
    <w:p w14:paraId="0D0C3C72" w14:textId="06F61C5A" w:rsidR="00BD3D42" w:rsidRDefault="00BD3D42" w:rsidP="00BD3D42">
      <w:pPr>
        <w:pStyle w:val="Heading3"/>
      </w:pPr>
      <w:bookmarkStart w:id="34" w:name="_Toc85429330"/>
      <w:r>
        <w:lastRenderedPageBreak/>
        <w:t>8.Supplier Subsystem</w:t>
      </w:r>
      <w:bookmarkEnd w:id="34"/>
    </w:p>
    <w:p w14:paraId="2654C009" w14:textId="54B3AE48" w:rsidR="00BD3D42" w:rsidRDefault="00BD3D42" w:rsidP="00BD3D42">
      <w:pPr>
        <w:pStyle w:val="Heading4"/>
        <w:numPr>
          <w:ilvl w:val="0"/>
          <w:numId w:val="32"/>
        </w:numPr>
      </w:pPr>
      <w:r>
        <w:t xml:space="preserve">Add supplier </w:t>
      </w:r>
    </w:p>
    <w:p w14:paraId="0C31E28A" w14:textId="468360A9" w:rsidR="00847F3F" w:rsidRDefault="00847F3F" w:rsidP="00847F3F">
      <w:r>
        <w:rPr>
          <w:rFonts w:ascii="Arial" w:hAnsi="Arial" w:cs="Arial"/>
          <w:noProof/>
          <w:color w:val="000000"/>
          <w:sz w:val="22"/>
          <w:szCs w:val="22"/>
          <w:bdr w:val="none" w:sz="0" w:space="0" w:color="auto" w:frame="1"/>
        </w:rPr>
        <w:drawing>
          <wp:inline distT="0" distB="0" distL="0" distR="0" wp14:anchorId="7C607505" wp14:editId="2AE5344E">
            <wp:extent cx="5734050" cy="3209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92011BB" w14:textId="0EA71818" w:rsidR="00847F3F" w:rsidRPr="00847F3F" w:rsidRDefault="00847F3F" w:rsidP="00847F3F">
      <w:r>
        <w:rPr>
          <w:noProof/>
          <w:bdr w:val="none" w:sz="0" w:space="0" w:color="auto" w:frame="1"/>
        </w:rPr>
        <w:drawing>
          <wp:inline distT="0" distB="0" distL="0" distR="0" wp14:anchorId="0943CED3" wp14:editId="4BB8E146">
            <wp:extent cx="5734050" cy="3209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6A6A2" w14:textId="3B540625" w:rsidR="00BD3D42" w:rsidRDefault="00BD3D42" w:rsidP="00BD3D42">
      <w:pPr>
        <w:pStyle w:val="Heading4"/>
        <w:numPr>
          <w:ilvl w:val="0"/>
          <w:numId w:val="32"/>
        </w:numPr>
      </w:pPr>
      <w:r>
        <w:lastRenderedPageBreak/>
        <w:t xml:space="preserve">Edit supplier </w:t>
      </w:r>
    </w:p>
    <w:p w14:paraId="217C807A" w14:textId="49FA4308" w:rsidR="00847F3F" w:rsidRPr="00847F3F" w:rsidRDefault="00847F3F" w:rsidP="00847F3F">
      <w:r>
        <w:rPr>
          <w:noProof/>
          <w:bdr w:val="none" w:sz="0" w:space="0" w:color="auto" w:frame="1"/>
        </w:rPr>
        <w:drawing>
          <wp:inline distT="0" distB="0" distL="0" distR="0" wp14:anchorId="229AD574" wp14:editId="36CBF81D">
            <wp:extent cx="5734050" cy="32099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5EC38205" w14:textId="3FB82408" w:rsidR="00BD3D42" w:rsidRDefault="00BD3D42" w:rsidP="00BD3D42">
      <w:pPr>
        <w:pStyle w:val="Heading4"/>
        <w:numPr>
          <w:ilvl w:val="0"/>
          <w:numId w:val="32"/>
        </w:numPr>
      </w:pPr>
      <w:r>
        <w:t xml:space="preserve">Search supplier </w:t>
      </w:r>
    </w:p>
    <w:p w14:paraId="0D5FECAF" w14:textId="4D792523" w:rsidR="00BD3D42" w:rsidRDefault="00BD3D42" w:rsidP="00BD3D42">
      <w:pPr>
        <w:pStyle w:val="Heading4"/>
        <w:numPr>
          <w:ilvl w:val="0"/>
          <w:numId w:val="32"/>
        </w:numPr>
      </w:pPr>
      <w:r>
        <w:t>Place supplier order</w:t>
      </w:r>
    </w:p>
    <w:p w14:paraId="49AA4A0E" w14:textId="77777777" w:rsidR="00BD3D42" w:rsidRDefault="00BD3D42" w:rsidP="00BD3D42">
      <w:pPr>
        <w:pStyle w:val="Heading4"/>
        <w:numPr>
          <w:ilvl w:val="0"/>
          <w:numId w:val="32"/>
        </w:numPr>
      </w:pPr>
      <w:r>
        <w:t>Search supplier order</w:t>
      </w:r>
    </w:p>
    <w:p w14:paraId="278AEB43" w14:textId="35A658D2" w:rsidR="00BD3D42" w:rsidRDefault="00BD3D42" w:rsidP="00BD3D42">
      <w:pPr>
        <w:pStyle w:val="Heading4"/>
        <w:numPr>
          <w:ilvl w:val="0"/>
          <w:numId w:val="32"/>
        </w:numPr>
      </w:pPr>
      <w:r>
        <w:t>Cancel supplier order</w:t>
      </w:r>
    </w:p>
    <w:p w14:paraId="1770419C" w14:textId="2E2D4346" w:rsidR="00BD3D42" w:rsidRDefault="00BD3D42" w:rsidP="00BD3D42">
      <w:pPr>
        <w:pStyle w:val="Heading4"/>
        <w:numPr>
          <w:ilvl w:val="0"/>
          <w:numId w:val="32"/>
        </w:numPr>
      </w:pPr>
      <w:r>
        <w:t>Return supplier order</w:t>
      </w:r>
    </w:p>
    <w:p w14:paraId="4891B019" w14:textId="2363F5CA" w:rsidR="00BD3D42" w:rsidRDefault="00BD3D42" w:rsidP="00BD3D42">
      <w:pPr>
        <w:pStyle w:val="Heading4"/>
        <w:numPr>
          <w:ilvl w:val="0"/>
          <w:numId w:val="32"/>
        </w:numPr>
      </w:pPr>
      <w:r>
        <w:t>Update supplier order</w:t>
      </w:r>
    </w:p>
    <w:p w14:paraId="181D924A" w14:textId="5690105D" w:rsidR="00BD3D42" w:rsidRDefault="00BD3D42" w:rsidP="00BD3D42">
      <w:pPr>
        <w:pStyle w:val="Heading4"/>
        <w:numPr>
          <w:ilvl w:val="0"/>
          <w:numId w:val="32"/>
        </w:numPr>
      </w:pPr>
      <w:r>
        <w:t>Receive Supplier order</w:t>
      </w:r>
    </w:p>
    <w:p w14:paraId="4181E73E" w14:textId="0D07EE9D" w:rsidR="00BD3D42" w:rsidRDefault="00BD3D42" w:rsidP="00BD3D42">
      <w:pPr>
        <w:pStyle w:val="Heading4"/>
        <w:numPr>
          <w:ilvl w:val="0"/>
          <w:numId w:val="32"/>
        </w:numPr>
      </w:pPr>
      <w:r>
        <w:t>Place back order</w:t>
      </w:r>
    </w:p>
    <w:p w14:paraId="0459BA41" w14:textId="77777777" w:rsidR="00BD3D42" w:rsidRPr="00BD3D42" w:rsidRDefault="00BD3D42" w:rsidP="00BD3D42"/>
    <w:p w14:paraId="2F90FE81" w14:textId="777DB9D4" w:rsidR="00BD3D42" w:rsidRDefault="00BD3D42" w:rsidP="00BD3D42">
      <w:pPr>
        <w:pStyle w:val="Heading3"/>
      </w:pPr>
      <w:bookmarkStart w:id="35" w:name="_Toc85429331"/>
      <w:r>
        <w:lastRenderedPageBreak/>
        <w:t>9. Production Subsystem</w:t>
      </w:r>
      <w:bookmarkEnd w:id="35"/>
    </w:p>
    <w:p w14:paraId="6880718E" w14:textId="20EA6339" w:rsidR="00BD3D42" w:rsidRDefault="00BD3D42" w:rsidP="004950FC">
      <w:pPr>
        <w:pStyle w:val="Heading4"/>
        <w:numPr>
          <w:ilvl w:val="0"/>
          <w:numId w:val="33"/>
        </w:numPr>
      </w:pPr>
      <w:r>
        <w:t xml:space="preserve">Create Recipe </w:t>
      </w:r>
    </w:p>
    <w:p w14:paraId="5AED48F6" w14:textId="7E8DFE51" w:rsidR="00847F3F" w:rsidRPr="00847F3F" w:rsidRDefault="00847F3F" w:rsidP="00847F3F">
      <w:r>
        <w:rPr>
          <w:rFonts w:ascii="Arial" w:hAnsi="Arial" w:cs="Arial"/>
          <w:noProof/>
          <w:color w:val="000000"/>
          <w:sz w:val="22"/>
          <w:szCs w:val="22"/>
          <w:bdr w:val="none" w:sz="0" w:space="0" w:color="auto" w:frame="1"/>
        </w:rPr>
        <w:drawing>
          <wp:inline distT="0" distB="0" distL="0" distR="0" wp14:anchorId="103FB97C" wp14:editId="12F29014">
            <wp:extent cx="5353050" cy="56007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3050" cy="5600700"/>
                    </a:xfrm>
                    <a:prstGeom prst="rect">
                      <a:avLst/>
                    </a:prstGeom>
                    <a:noFill/>
                    <a:ln>
                      <a:noFill/>
                    </a:ln>
                  </pic:spPr>
                </pic:pic>
              </a:graphicData>
            </a:graphic>
          </wp:inline>
        </w:drawing>
      </w:r>
    </w:p>
    <w:p w14:paraId="2291347F" w14:textId="1A553F4D" w:rsidR="00BD3D42" w:rsidRDefault="00BD3D42" w:rsidP="004950FC">
      <w:pPr>
        <w:pStyle w:val="Heading4"/>
        <w:numPr>
          <w:ilvl w:val="0"/>
          <w:numId w:val="33"/>
        </w:numPr>
      </w:pPr>
      <w:r>
        <w:lastRenderedPageBreak/>
        <w:t>Search Recipe</w:t>
      </w:r>
    </w:p>
    <w:p w14:paraId="3797B2CC" w14:textId="0F284E2E" w:rsidR="00BD3D42" w:rsidRDefault="00BD3D42" w:rsidP="004950FC">
      <w:pPr>
        <w:pStyle w:val="Heading4"/>
        <w:numPr>
          <w:ilvl w:val="0"/>
          <w:numId w:val="33"/>
        </w:numPr>
      </w:pPr>
      <w:r>
        <w:t xml:space="preserve">Update Recipe  </w:t>
      </w:r>
    </w:p>
    <w:p w14:paraId="51B2FA99" w14:textId="4581629D" w:rsidR="00BD3D42" w:rsidRDefault="00BD3D42" w:rsidP="004950FC">
      <w:pPr>
        <w:pStyle w:val="Heading4"/>
        <w:numPr>
          <w:ilvl w:val="0"/>
          <w:numId w:val="33"/>
        </w:numPr>
      </w:pPr>
      <w:r>
        <w:t xml:space="preserve">Delete Recipe </w:t>
      </w:r>
    </w:p>
    <w:p w14:paraId="5A44AC27" w14:textId="3604FB0B" w:rsidR="00BD3D42" w:rsidRDefault="00BD3D42" w:rsidP="004950FC">
      <w:pPr>
        <w:pStyle w:val="Heading4"/>
        <w:numPr>
          <w:ilvl w:val="0"/>
          <w:numId w:val="33"/>
        </w:numPr>
      </w:pPr>
      <w:r>
        <w:t>Create Job</w:t>
      </w:r>
    </w:p>
    <w:p w14:paraId="178D3594" w14:textId="4523F05C" w:rsidR="00BD3D42" w:rsidRDefault="00BD3D42" w:rsidP="004950FC">
      <w:pPr>
        <w:pStyle w:val="Heading4"/>
        <w:numPr>
          <w:ilvl w:val="0"/>
          <w:numId w:val="33"/>
        </w:numPr>
      </w:pPr>
      <w:r>
        <w:t>Edit job</w:t>
      </w:r>
    </w:p>
    <w:p w14:paraId="4C42910D" w14:textId="77777777" w:rsidR="004950FC" w:rsidRDefault="00BD3D42" w:rsidP="004950FC">
      <w:pPr>
        <w:pStyle w:val="Heading4"/>
        <w:numPr>
          <w:ilvl w:val="0"/>
          <w:numId w:val="33"/>
        </w:numPr>
      </w:pPr>
      <w:r>
        <w:t>Remove job</w:t>
      </w:r>
    </w:p>
    <w:p w14:paraId="6DEAED66" w14:textId="179F1057" w:rsidR="00BD3D42" w:rsidRDefault="00BD3D42" w:rsidP="004950FC">
      <w:pPr>
        <w:pStyle w:val="Heading4"/>
        <w:numPr>
          <w:ilvl w:val="0"/>
          <w:numId w:val="33"/>
        </w:numPr>
      </w:pPr>
      <w:r>
        <w:t>Search job</w:t>
      </w:r>
    </w:p>
    <w:p w14:paraId="68A2561E" w14:textId="2DD98667" w:rsidR="00BD3D42" w:rsidRDefault="00BD3D42" w:rsidP="004950FC">
      <w:pPr>
        <w:pStyle w:val="Heading4"/>
        <w:numPr>
          <w:ilvl w:val="0"/>
          <w:numId w:val="33"/>
        </w:numPr>
      </w:pPr>
      <w:r>
        <w:t>Start job</w:t>
      </w:r>
    </w:p>
    <w:p w14:paraId="36CEA4AD" w14:textId="678A0520" w:rsidR="00BD3D42" w:rsidRDefault="00BD3D42" w:rsidP="004950FC">
      <w:pPr>
        <w:pStyle w:val="Heading4"/>
        <w:numPr>
          <w:ilvl w:val="0"/>
          <w:numId w:val="33"/>
        </w:numPr>
      </w:pPr>
      <w:r>
        <w:t>Finish job</w:t>
      </w:r>
    </w:p>
    <w:p w14:paraId="2FF5D474" w14:textId="77777777" w:rsidR="00BD3D42" w:rsidRPr="00BD3D42" w:rsidRDefault="00BD3D42" w:rsidP="00BD3D42"/>
    <w:p w14:paraId="2FFBB53E" w14:textId="6664CE82" w:rsidR="00BD3D42" w:rsidRDefault="00BD3D42" w:rsidP="00BD3D42"/>
    <w:p w14:paraId="445339E7" w14:textId="024EF841" w:rsidR="00BD3D42" w:rsidRDefault="00BD3D42" w:rsidP="00BD3D42"/>
    <w:p w14:paraId="2A96840D" w14:textId="6B54B9B9" w:rsidR="00214C8D" w:rsidRDefault="00214C8D" w:rsidP="00BD3D42"/>
    <w:p w14:paraId="2C65F0C5" w14:textId="5DD28FDA" w:rsidR="00214C8D" w:rsidRDefault="00214C8D" w:rsidP="00BD3D42"/>
    <w:p w14:paraId="71E599AD" w14:textId="104568E1" w:rsidR="00214C8D" w:rsidRDefault="00214C8D" w:rsidP="00BD3D42"/>
    <w:p w14:paraId="51D529EC" w14:textId="79B626AF" w:rsidR="00214C8D" w:rsidRDefault="00214C8D" w:rsidP="00BD3D42"/>
    <w:p w14:paraId="5BF7139D" w14:textId="30B85A9C" w:rsidR="00214C8D" w:rsidRDefault="00214C8D" w:rsidP="00BD3D42"/>
    <w:p w14:paraId="2B78CDB8" w14:textId="5478C46A" w:rsidR="00214C8D" w:rsidRDefault="00214C8D" w:rsidP="00BD3D42"/>
    <w:p w14:paraId="3813F5AB" w14:textId="70C46ED2" w:rsidR="00214C8D" w:rsidRDefault="00214C8D" w:rsidP="00BD3D42"/>
    <w:p w14:paraId="3ADC55FE" w14:textId="31DBB3BC" w:rsidR="00214C8D" w:rsidRDefault="00214C8D" w:rsidP="00BD3D42"/>
    <w:p w14:paraId="548B118E" w14:textId="762D61C1" w:rsidR="00214C8D" w:rsidRDefault="00214C8D" w:rsidP="00BD3D42"/>
    <w:p w14:paraId="5997513F" w14:textId="5F4F2C0C" w:rsidR="00214C8D" w:rsidRDefault="00214C8D" w:rsidP="00214C8D">
      <w:pPr>
        <w:pStyle w:val="Heading1"/>
        <w:numPr>
          <w:ilvl w:val="0"/>
          <w:numId w:val="16"/>
        </w:numPr>
        <w:tabs>
          <w:tab w:val="num" w:pos="720"/>
        </w:tabs>
        <w:rPr>
          <w:rFonts w:ascii="Yu Gothic UI Semibold" w:eastAsia="Yu Gothic UI Semibold" w:hAnsi="Yu Gothic UI Semibold"/>
        </w:rPr>
      </w:pPr>
      <w:bookmarkStart w:id="36" w:name="_Toc85429332"/>
      <w:r>
        <w:rPr>
          <w:rFonts w:ascii="Yu Gothic UI Semibold" w:eastAsia="Yu Gothic UI Semibold" w:hAnsi="Yu Gothic UI Semibold"/>
        </w:rPr>
        <w:lastRenderedPageBreak/>
        <w:t>Glossary</w:t>
      </w:r>
      <w:bookmarkEnd w:id="36"/>
    </w:p>
    <w:p w14:paraId="4A8D1983" w14:textId="77777777" w:rsidR="00D33D95" w:rsidRDefault="00D33D95" w:rsidP="00214C8D">
      <w:pPr>
        <w:rPr>
          <w:noProof/>
        </w:rPr>
        <w:sectPr w:rsidR="00D33D95" w:rsidSect="00D33D95">
          <w:headerReference w:type="default" r:id="rId50"/>
          <w:footerReference w:type="default" r:id="rId51"/>
          <w:headerReference w:type="first" r:id="rId52"/>
          <w:footerReference w:type="first" r:id="rId53"/>
          <w:pgSz w:w="12240" w:h="15840" w:code="1"/>
          <w:pgMar w:top="2275" w:right="1296" w:bottom="1411" w:left="1584" w:header="397" w:footer="794" w:gutter="0"/>
          <w:cols w:space="720"/>
          <w:titlePg/>
          <w:docGrid w:linePitch="360"/>
        </w:sectPr>
      </w:pPr>
      <w:r>
        <w:fldChar w:fldCharType="begin"/>
      </w:r>
      <w:r>
        <w:instrText xml:space="preserve"> INDEX \h "A" \c "2" \z "7177" </w:instrText>
      </w:r>
      <w:r>
        <w:fldChar w:fldCharType="separate"/>
      </w:r>
    </w:p>
    <w:p w14:paraId="22189DFE"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A</w:t>
      </w:r>
    </w:p>
    <w:p w14:paraId="2571E63A" w14:textId="77777777" w:rsidR="00D33D95" w:rsidRDefault="00D33D95">
      <w:pPr>
        <w:pStyle w:val="Index1"/>
        <w:tabs>
          <w:tab w:val="right" w:pos="4310"/>
        </w:tabs>
        <w:rPr>
          <w:noProof/>
        </w:rPr>
      </w:pPr>
      <w:r w:rsidRPr="00A535E6">
        <w:rPr>
          <w:rFonts w:ascii="Calibri Light" w:hAnsi="Calibri Light" w:cs="Calibri Light"/>
          <w:noProof/>
        </w:rPr>
        <w:t>Android</w:t>
      </w:r>
      <w:r>
        <w:rPr>
          <w:noProof/>
        </w:rPr>
        <w:t>, 6</w:t>
      </w:r>
    </w:p>
    <w:p w14:paraId="1D9A077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C</w:t>
      </w:r>
    </w:p>
    <w:p w14:paraId="391CB273" w14:textId="77777777" w:rsidR="00D33D95" w:rsidRDefault="00D33D95">
      <w:pPr>
        <w:pStyle w:val="Index1"/>
        <w:tabs>
          <w:tab w:val="right" w:pos="4310"/>
        </w:tabs>
        <w:rPr>
          <w:noProof/>
        </w:rPr>
      </w:pPr>
      <w:r w:rsidRPr="00A535E6">
        <w:rPr>
          <w:rFonts w:ascii="Yu Gothic Medium" w:eastAsia="Yu Gothic Medium" w:hAnsi="Yu Gothic Medium"/>
          <w:noProof/>
        </w:rPr>
        <w:t>Controls</w:t>
      </w:r>
      <w:r>
        <w:rPr>
          <w:noProof/>
        </w:rPr>
        <w:t>, 7</w:t>
      </w:r>
    </w:p>
    <w:p w14:paraId="1CF6C04B"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D</w:t>
      </w:r>
    </w:p>
    <w:p w14:paraId="413BC0E8" w14:textId="77777777" w:rsidR="00D33D95" w:rsidRDefault="00D33D95">
      <w:pPr>
        <w:pStyle w:val="Index1"/>
        <w:tabs>
          <w:tab w:val="right" w:pos="4310"/>
        </w:tabs>
        <w:rPr>
          <w:noProof/>
        </w:rPr>
      </w:pPr>
      <w:r w:rsidRPr="00A535E6">
        <w:rPr>
          <w:rFonts w:ascii="Calibri Light" w:hAnsi="Calibri Light" w:cs="Calibri Light"/>
          <w:noProof/>
        </w:rPr>
        <w:t>Dropdown list</w:t>
      </w:r>
      <w:r>
        <w:rPr>
          <w:noProof/>
        </w:rPr>
        <w:t>, 7</w:t>
      </w:r>
    </w:p>
    <w:p w14:paraId="2C645EF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H</w:t>
      </w:r>
    </w:p>
    <w:p w14:paraId="219B3B83" w14:textId="77777777" w:rsidR="00D33D95" w:rsidRDefault="00D33D95">
      <w:pPr>
        <w:pStyle w:val="Index1"/>
        <w:tabs>
          <w:tab w:val="right" w:pos="4310"/>
        </w:tabs>
        <w:rPr>
          <w:noProof/>
        </w:rPr>
      </w:pPr>
      <w:r w:rsidRPr="00A535E6">
        <w:rPr>
          <w:rFonts w:ascii="Yu Gothic Medium" w:eastAsia="Yu Gothic Medium" w:hAnsi="Yu Gothic Medium"/>
          <w:noProof/>
        </w:rPr>
        <w:t>Hardware</w:t>
      </w:r>
      <w:r>
        <w:rPr>
          <w:noProof/>
        </w:rPr>
        <w:t>, 6</w:t>
      </w:r>
    </w:p>
    <w:p w14:paraId="5B46E30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I</w:t>
      </w:r>
    </w:p>
    <w:p w14:paraId="497FBC70" w14:textId="77777777" w:rsidR="00D33D95" w:rsidRDefault="00D33D95">
      <w:pPr>
        <w:pStyle w:val="Index1"/>
        <w:tabs>
          <w:tab w:val="right" w:pos="4310"/>
        </w:tabs>
        <w:rPr>
          <w:noProof/>
        </w:rPr>
      </w:pPr>
      <w:r w:rsidRPr="00A535E6">
        <w:rPr>
          <w:rFonts w:ascii="Calibri Light" w:hAnsi="Calibri Light" w:cs="Calibri Light"/>
          <w:noProof/>
        </w:rPr>
        <w:t>iOS</w:t>
      </w:r>
      <w:r>
        <w:rPr>
          <w:noProof/>
        </w:rPr>
        <w:t>, 6</w:t>
      </w:r>
    </w:p>
    <w:p w14:paraId="446CE01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M</w:t>
      </w:r>
    </w:p>
    <w:p w14:paraId="1FDCBBAD" w14:textId="77777777" w:rsidR="00D33D95" w:rsidRDefault="00D33D95">
      <w:pPr>
        <w:pStyle w:val="Index1"/>
        <w:tabs>
          <w:tab w:val="right" w:pos="4310"/>
        </w:tabs>
        <w:rPr>
          <w:noProof/>
        </w:rPr>
      </w:pPr>
      <w:r w:rsidRPr="00A535E6">
        <w:rPr>
          <w:rFonts w:ascii="Calibri Light" w:hAnsi="Calibri Light" w:cs="Calibri Light"/>
          <w:noProof/>
        </w:rPr>
        <w:t>Menu Item</w:t>
      </w:r>
      <w:r>
        <w:rPr>
          <w:noProof/>
        </w:rPr>
        <w:t>, 7</w:t>
      </w:r>
    </w:p>
    <w:p w14:paraId="7218AAF8"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O</w:t>
      </w:r>
    </w:p>
    <w:p w14:paraId="3763E51B" w14:textId="77777777" w:rsidR="00D33D95" w:rsidRDefault="00D33D95">
      <w:pPr>
        <w:pStyle w:val="Index1"/>
        <w:tabs>
          <w:tab w:val="right" w:pos="4310"/>
        </w:tabs>
        <w:rPr>
          <w:noProof/>
        </w:rPr>
      </w:pPr>
      <w:r w:rsidRPr="00A535E6">
        <w:rPr>
          <w:rFonts w:ascii="Calibri Light" w:hAnsi="Calibri Light" w:cs="Calibri Light"/>
          <w:noProof/>
        </w:rPr>
        <w:t>Orion system</w:t>
      </w:r>
      <w:r>
        <w:rPr>
          <w:noProof/>
        </w:rPr>
        <w:t>, 6</w:t>
      </w:r>
    </w:p>
    <w:p w14:paraId="0E58FDC6"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R</w:t>
      </w:r>
    </w:p>
    <w:p w14:paraId="070C5AEB" w14:textId="77777777" w:rsidR="00D33D95" w:rsidRDefault="00D33D95">
      <w:pPr>
        <w:pStyle w:val="Index1"/>
        <w:tabs>
          <w:tab w:val="right" w:pos="4310"/>
        </w:tabs>
        <w:rPr>
          <w:noProof/>
        </w:rPr>
      </w:pPr>
      <w:r w:rsidRPr="00A535E6">
        <w:rPr>
          <w:rFonts w:ascii="Calibri Light" w:hAnsi="Calibri Light" w:cs="Calibri Light"/>
          <w:noProof/>
        </w:rPr>
        <w:t>RAM</w:t>
      </w:r>
      <w:r>
        <w:rPr>
          <w:noProof/>
        </w:rPr>
        <w:t>, 6</w:t>
      </w:r>
    </w:p>
    <w:p w14:paraId="00088F8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S</w:t>
      </w:r>
    </w:p>
    <w:p w14:paraId="63765986" w14:textId="77777777" w:rsidR="00D33D95" w:rsidRDefault="00D33D95">
      <w:pPr>
        <w:pStyle w:val="Index1"/>
        <w:tabs>
          <w:tab w:val="right" w:pos="4310"/>
        </w:tabs>
        <w:rPr>
          <w:noProof/>
        </w:rPr>
      </w:pPr>
      <w:r w:rsidRPr="00A535E6">
        <w:rPr>
          <w:rFonts w:ascii="Yu Gothic Medium" w:eastAsia="Yu Gothic Medium" w:hAnsi="Yu Gothic Medium"/>
          <w:noProof/>
        </w:rPr>
        <w:t>Software</w:t>
      </w:r>
      <w:r>
        <w:rPr>
          <w:noProof/>
        </w:rPr>
        <w:t>, 6</w:t>
      </w:r>
    </w:p>
    <w:p w14:paraId="4E5547B7" w14:textId="77777777" w:rsidR="00D33D95" w:rsidRDefault="00D33D95">
      <w:pPr>
        <w:pStyle w:val="Index1"/>
        <w:tabs>
          <w:tab w:val="right" w:pos="4310"/>
        </w:tabs>
        <w:rPr>
          <w:noProof/>
        </w:rPr>
      </w:pPr>
      <w:r w:rsidRPr="00A535E6">
        <w:rPr>
          <w:rFonts w:ascii="Calibri Light" w:hAnsi="Calibri Light" w:cs="Calibri Light"/>
          <w:noProof/>
        </w:rPr>
        <w:t>system</w:t>
      </w:r>
      <w:r>
        <w:rPr>
          <w:noProof/>
        </w:rPr>
        <w:t>, 6</w:t>
      </w:r>
    </w:p>
    <w:p w14:paraId="38AD1D6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T</w:t>
      </w:r>
    </w:p>
    <w:p w14:paraId="644D13A3" w14:textId="77777777" w:rsidR="00D33D95" w:rsidRDefault="00D33D95">
      <w:pPr>
        <w:pStyle w:val="Index1"/>
        <w:tabs>
          <w:tab w:val="right" w:pos="4310"/>
        </w:tabs>
        <w:rPr>
          <w:noProof/>
        </w:rPr>
      </w:pPr>
      <w:r w:rsidRPr="00A535E6">
        <w:rPr>
          <w:rFonts w:ascii="Calibri Light" w:hAnsi="Calibri Light" w:cs="Calibri Light"/>
          <w:noProof/>
        </w:rPr>
        <w:t>Table</w:t>
      </w:r>
      <w:r>
        <w:rPr>
          <w:noProof/>
        </w:rPr>
        <w:t>, 7, 40</w:t>
      </w:r>
    </w:p>
    <w:p w14:paraId="7BF748A6" w14:textId="77777777" w:rsidR="00D33D95" w:rsidRDefault="00D33D95">
      <w:pPr>
        <w:pStyle w:val="Index1"/>
        <w:tabs>
          <w:tab w:val="right" w:pos="4310"/>
        </w:tabs>
        <w:rPr>
          <w:noProof/>
        </w:rPr>
      </w:pPr>
      <w:r w:rsidRPr="00A535E6">
        <w:rPr>
          <w:rFonts w:ascii="Calibri Light" w:hAnsi="Calibri Light" w:cs="Calibri Light"/>
          <w:noProof/>
        </w:rPr>
        <w:t>Tabs</w:t>
      </w:r>
      <w:r>
        <w:rPr>
          <w:noProof/>
        </w:rPr>
        <w:t>, 8</w:t>
      </w:r>
    </w:p>
    <w:p w14:paraId="58AB12D9" w14:textId="77777777" w:rsidR="00D33D95" w:rsidRDefault="00D33D95">
      <w:pPr>
        <w:pStyle w:val="Index1"/>
        <w:tabs>
          <w:tab w:val="right" w:pos="4310"/>
        </w:tabs>
        <w:rPr>
          <w:noProof/>
        </w:rPr>
      </w:pPr>
      <w:r w:rsidRPr="00A535E6">
        <w:rPr>
          <w:rFonts w:ascii="Calibri Light" w:hAnsi="Calibri Light" w:cs="Calibri Light"/>
          <w:noProof/>
        </w:rPr>
        <w:t>Textbox</w:t>
      </w:r>
      <w:r>
        <w:rPr>
          <w:noProof/>
        </w:rPr>
        <w:t>, 7</w:t>
      </w:r>
    </w:p>
    <w:p w14:paraId="35FEE32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U</w:t>
      </w:r>
    </w:p>
    <w:p w14:paraId="0E5C29BB" w14:textId="77777777" w:rsidR="00D33D95" w:rsidRDefault="00D33D95">
      <w:pPr>
        <w:pStyle w:val="Index1"/>
        <w:tabs>
          <w:tab w:val="right" w:pos="4310"/>
        </w:tabs>
        <w:rPr>
          <w:noProof/>
        </w:rPr>
      </w:pPr>
      <w:r w:rsidRPr="00A535E6">
        <w:rPr>
          <w:rFonts w:ascii="Calibri Light" w:hAnsi="Calibri Light" w:cs="Calibri Light"/>
          <w:noProof/>
        </w:rPr>
        <w:t>User Manual</w:t>
      </w:r>
      <w:r>
        <w:rPr>
          <w:noProof/>
        </w:rPr>
        <w:t>, 7</w:t>
      </w:r>
    </w:p>
    <w:p w14:paraId="4D18683A" w14:textId="3C635A54" w:rsidR="00D33D95" w:rsidRDefault="00D33D95" w:rsidP="00214C8D">
      <w:pPr>
        <w:rPr>
          <w:noProof/>
        </w:rPr>
        <w:sectPr w:rsidR="00D33D95" w:rsidSect="00D33D95">
          <w:type w:val="continuous"/>
          <w:pgSz w:w="12240" w:h="15840" w:code="1"/>
          <w:pgMar w:top="2275" w:right="1296" w:bottom="1411" w:left="1584" w:header="397" w:footer="794" w:gutter="0"/>
          <w:cols w:num="2" w:space="720"/>
          <w:titlePg/>
          <w:docGrid w:linePitch="360"/>
        </w:sectPr>
      </w:pPr>
    </w:p>
    <w:p w14:paraId="7B59B47B" w14:textId="2F117DEB" w:rsidR="00214C8D" w:rsidRPr="00214C8D" w:rsidRDefault="00D33D95" w:rsidP="00214C8D">
      <w:r>
        <w:fldChar w:fldCharType="end"/>
      </w:r>
    </w:p>
    <w:p w14:paraId="460C1BE7" w14:textId="77777777" w:rsidR="00214C8D" w:rsidRPr="00BD3D42" w:rsidRDefault="00214C8D" w:rsidP="00BD3D42"/>
    <w:p w14:paraId="6D8743AA" w14:textId="77777777" w:rsidR="00322C7D" w:rsidRPr="00322C7D" w:rsidRDefault="00322C7D" w:rsidP="00322C7D"/>
    <w:p w14:paraId="1C5B96D5" w14:textId="77777777" w:rsidR="00722603" w:rsidRPr="00722603" w:rsidRDefault="00722603" w:rsidP="00722603"/>
    <w:p w14:paraId="66947DB5" w14:textId="77777777" w:rsidR="0014113B" w:rsidRPr="0014113B" w:rsidRDefault="0014113B" w:rsidP="0014113B"/>
    <w:p w14:paraId="07D1B0F7" w14:textId="77777777" w:rsidR="0014113B" w:rsidRPr="0014113B" w:rsidRDefault="0014113B" w:rsidP="0014113B"/>
    <w:p w14:paraId="685AAD9A" w14:textId="07E856B1" w:rsidR="00D33D95" w:rsidRDefault="00D33D95" w:rsidP="00D33D95">
      <w:pPr>
        <w:pStyle w:val="Heading1"/>
        <w:numPr>
          <w:ilvl w:val="0"/>
          <w:numId w:val="16"/>
        </w:numPr>
        <w:rPr>
          <w:rFonts w:ascii="Yu Gothic UI Semibold" w:eastAsia="Yu Gothic UI Semibold" w:hAnsi="Yu Gothic UI Semibold"/>
        </w:rPr>
      </w:pPr>
      <w:bookmarkStart w:id="37" w:name="_Toc85429333"/>
      <w:r>
        <w:rPr>
          <w:rFonts w:ascii="Yu Gothic UI Semibold" w:eastAsia="Yu Gothic UI Semibold" w:hAnsi="Yu Gothic UI Semibold"/>
        </w:rPr>
        <w:lastRenderedPageBreak/>
        <w:t>Client Sign-off</w:t>
      </w:r>
      <w:bookmarkEnd w:id="37"/>
    </w:p>
    <w:p w14:paraId="42B54A76" w14:textId="77777777" w:rsidR="00D33D95" w:rsidRDefault="00D33D95" w:rsidP="00D33D95">
      <w:pPr>
        <w:pStyle w:val="NormalWeb"/>
        <w:shd w:val="clear" w:color="auto" w:fill="FFFFFF"/>
        <w:jc w:val="center"/>
        <w:rPr>
          <w:rFonts w:ascii="Arial" w:hAnsi="Arial" w:cs="Arial"/>
          <w:b/>
          <w:bCs/>
          <w:color w:val="202124"/>
          <w:sz w:val="20"/>
          <w:szCs w:val="20"/>
          <w:shd w:val="clear" w:color="auto" w:fill="FFFFFF"/>
        </w:rPr>
      </w:pPr>
    </w:p>
    <w:p w14:paraId="55B2F9EB" w14:textId="0277A303" w:rsidR="00D33D95" w:rsidRPr="00264594" w:rsidRDefault="00D33D95" w:rsidP="00D33D95">
      <w:pPr>
        <w:pStyle w:val="NormalWeb"/>
        <w:shd w:val="clear" w:color="auto" w:fill="FFFFFF"/>
        <w:jc w:val="center"/>
        <w:rPr>
          <w:rFonts w:ascii="Arial" w:hAnsi="Arial" w:cs="Arial"/>
          <w:b/>
          <w:bCs/>
          <w:color w:val="202124"/>
          <w:sz w:val="20"/>
          <w:szCs w:val="20"/>
          <w:shd w:val="clear" w:color="auto" w:fill="FFFFFF"/>
        </w:rPr>
      </w:pPr>
      <w:r w:rsidRPr="00FB1BE7">
        <w:rPr>
          <w:noProof/>
          <w:sz w:val="22"/>
          <w:szCs w:val="22"/>
        </w:rPr>
        <mc:AlternateContent>
          <mc:Choice Requires="wps">
            <w:drawing>
              <wp:anchor distT="0" distB="0" distL="114300" distR="114300" simplePos="0" relativeHeight="251833344" behindDoc="0" locked="0" layoutInCell="1" allowOverlap="1" wp14:anchorId="7B76B471" wp14:editId="13F54791">
                <wp:simplePos x="0" y="0"/>
                <wp:positionH relativeFrom="column">
                  <wp:posOffset>-120015</wp:posOffset>
                </wp:positionH>
                <wp:positionV relativeFrom="paragraph">
                  <wp:posOffset>493700</wp:posOffset>
                </wp:positionV>
                <wp:extent cx="6240145" cy="0"/>
                <wp:effectExtent l="0" t="0" r="0" b="0"/>
                <wp:wrapNone/>
                <wp:docPr id="136" name="Straight Connector 136"/>
                <wp:cNvGraphicFramePr/>
                <a:graphic xmlns:a="http://schemas.openxmlformats.org/drawingml/2006/main">
                  <a:graphicData uri="http://schemas.microsoft.com/office/word/2010/wordprocessingShape">
                    <wps:wsp>
                      <wps:cNvCnPr/>
                      <wps:spPr>
                        <a:xfrm flipV="1">
                          <a:off x="0" y="0"/>
                          <a:ext cx="62401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EC85717" id="Straight Connector 136" o:spid="_x0000_s1026" style="position:absolute;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38.85pt" to="481.9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" strokecolor="#212120 [3200]" strokeweight="2pt">
                <v:shadow on="t" color="black" opacity="24903f" origin=",.5" offset="0,.55556mm"/>
              </v:line>
            </w:pict>
          </mc:Fallback>
        </mc:AlternateContent>
      </w:r>
      <w:r w:rsidRPr="00264594">
        <w:rPr>
          <w:rFonts w:ascii="Arial" w:hAnsi="Arial" w:cs="Arial"/>
          <w:b/>
          <w:bCs/>
          <w:color w:val="202124"/>
          <w:sz w:val="20"/>
          <w:szCs w:val="20"/>
          <w:shd w:val="clear" w:color="auto" w:fill="FFFFFF"/>
        </w:rPr>
        <w:t>This document states that a client signs to validate that s/he has read your materials and is in complete agreement with what you are doing for the deliverable mentioned below</w:t>
      </w:r>
    </w:p>
    <w:p w14:paraId="4E2A8D1A" w14:textId="77777777" w:rsidR="00D33D95" w:rsidRPr="00FB1BE7" w:rsidRDefault="00D33D95" w:rsidP="00D33D95">
      <w:pPr>
        <w:rPr>
          <w:rStyle w:val="element-identify"/>
          <w:rFonts w:ascii="Arial" w:hAnsi="Arial" w:cs="Arial"/>
          <w:color w:val="2D2D2D"/>
        </w:rPr>
      </w:pPr>
      <w:r w:rsidRPr="00FB1BE7">
        <w:rPr>
          <w:rStyle w:val="element-identify"/>
          <w:rFonts w:ascii="Arial" w:hAnsi="Arial" w:cs="Arial"/>
          <w:color w:val="2D2D2D"/>
        </w:rPr>
        <w:t xml:space="preserve">Dear Client, </w:t>
      </w:r>
    </w:p>
    <w:p w14:paraId="51740B64" w14:textId="77777777" w:rsidR="00D33D95" w:rsidRPr="00264594" w:rsidRDefault="00D33D95" w:rsidP="00D33D95">
      <w:pPr>
        <w:pStyle w:val="NormalWeb"/>
        <w:shd w:val="clear" w:color="auto" w:fill="FFFFFF"/>
        <w:rPr>
          <w:rStyle w:val="element-identify"/>
          <w:rFonts w:ascii="Arial" w:hAnsi="Arial" w:cs="Arial"/>
          <w:color w:val="2D2D2D"/>
          <w:sz w:val="22"/>
          <w:szCs w:val="22"/>
        </w:rPr>
      </w:pPr>
      <w:r w:rsidRPr="00264594">
        <w:rPr>
          <w:rStyle w:val="element-identify"/>
          <w:rFonts w:ascii="Arial" w:hAnsi="Arial" w:cs="Arial"/>
          <w:color w:val="2D2D2D"/>
          <w:sz w:val="22"/>
          <w:szCs w:val="22"/>
        </w:rPr>
        <w:t>Many hours of learning, planning, practice</w:t>
      </w:r>
      <w:r>
        <w:rPr>
          <w:rStyle w:val="element-identify"/>
          <w:rFonts w:ascii="Arial" w:hAnsi="Arial" w:cs="Arial"/>
          <w:color w:val="2D2D2D"/>
          <w:sz w:val="22"/>
          <w:szCs w:val="22"/>
        </w:rPr>
        <w:t xml:space="preserve">, coding </w:t>
      </w:r>
      <w:r w:rsidRPr="00264594">
        <w:rPr>
          <w:rStyle w:val="element-identify"/>
          <w:rFonts w:ascii="Arial" w:hAnsi="Arial" w:cs="Arial"/>
          <w:color w:val="2D2D2D"/>
          <w:sz w:val="22"/>
          <w:szCs w:val="22"/>
        </w:rPr>
        <w:t xml:space="preserve">and execution go into being able to look at a company’s current system and create a new system that depicts its quality, efficiency, effectiveness, and most importantly future direction. We do hope that you enjoy looking through our approach and what we have come up with based on what we were given from our requirements. All that is required, is that you review our approach, content and execution of Deliverable </w:t>
      </w:r>
      <w:r>
        <w:rPr>
          <w:rStyle w:val="element-identify"/>
          <w:rFonts w:ascii="Arial" w:hAnsi="Arial" w:cs="Arial"/>
          <w:color w:val="2D2D2D"/>
          <w:sz w:val="22"/>
          <w:szCs w:val="22"/>
        </w:rPr>
        <w:t>8</w:t>
      </w:r>
      <w:r w:rsidRPr="00264594">
        <w:rPr>
          <w:rStyle w:val="element-identify"/>
          <w:rFonts w:ascii="Arial" w:hAnsi="Arial" w:cs="Arial"/>
          <w:color w:val="2D2D2D"/>
          <w:sz w:val="22"/>
          <w:szCs w:val="22"/>
        </w:rPr>
        <w:t xml:space="preserve"> and </w:t>
      </w:r>
      <w:r>
        <w:rPr>
          <w:rStyle w:val="element-identify"/>
          <w:rFonts w:ascii="Arial" w:hAnsi="Arial" w:cs="Arial"/>
          <w:color w:val="2D2D2D"/>
          <w:sz w:val="22"/>
          <w:szCs w:val="22"/>
        </w:rPr>
        <w:t>9</w:t>
      </w:r>
      <w:r w:rsidRPr="00264594">
        <w:rPr>
          <w:rStyle w:val="element-identify"/>
          <w:rFonts w:ascii="Arial" w:hAnsi="Arial" w:cs="Arial"/>
          <w:color w:val="2D2D2D"/>
          <w:sz w:val="22"/>
          <w:szCs w:val="22"/>
        </w:rPr>
        <w:t xml:space="preserve">. </w:t>
      </w:r>
      <w:r w:rsidRPr="00264594">
        <w:rPr>
          <w:rFonts w:ascii="Arial" w:hAnsi="Arial" w:cs="Arial"/>
          <w:color w:val="2D2D2D"/>
          <w:sz w:val="22"/>
          <w:szCs w:val="22"/>
        </w:rPr>
        <w:t xml:space="preserve">Please call or email any team member mentioned above with any changes/alterations, questions or content concerns that you have during your review. </w:t>
      </w:r>
      <w:r w:rsidRPr="00264594">
        <w:rPr>
          <w:rStyle w:val="element-identify"/>
          <w:rFonts w:ascii="Arial" w:hAnsi="Arial" w:cs="Arial"/>
          <w:color w:val="2D2D2D"/>
          <w:sz w:val="22"/>
          <w:szCs w:val="22"/>
        </w:rPr>
        <w:t>When you completely agree with our approach, please sign the documentation below.</w:t>
      </w:r>
    </w:p>
    <w:p w14:paraId="6BE5D936" w14:textId="77777777" w:rsidR="00D33D95" w:rsidRPr="00FB1BE7" w:rsidRDefault="00D33D95" w:rsidP="00D33D95">
      <w:pPr>
        <w:rPr>
          <w:rFonts w:ascii="Arial" w:hAnsi="Arial" w:cs="Arial"/>
        </w:rPr>
      </w:pPr>
      <w:r w:rsidRPr="00FB1BE7">
        <w:rPr>
          <w:rFonts w:ascii="Arial" w:hAnsi="Arial" w:cs="Arial"/>
          <w:noProof/>
        </w:rPr>
        <mc:AlternateContent>
          <mc:Choice Requires="wps">
            <w:drawing>
              <wp:anchor distT="0" distB="0" distL="114300" distR="114300" simplePos="0" relativeHeight="251834368" behindDoc="0" locked="0" layoutInCell="1" allowOverlap="1" wp14:anchorId="43C74A89" wp14:editId="4F8340D6">
                <wp:simplePos x="0" y="0"/>
                <wp:positionH relativeFrom="margin">
                  <wp:posOffset>722630</wp:posOffset>
                </wp:positionH>
                <wp:positionV relativeFrom="margin">
                  <wp:posOffset>4102430</wp:posOffset>
                </wp:positionV>
                <wp:extent cx="4389120" cy="0"/>
                <wp:effectExtent l="0" t="0" r="0" b="0"/>
                <wp:wrapSquare wrapText="bothSides"/>
                <wp:docPr id="137" name="Straight Connector 137"/>
                <wp:cNvGraphicFramePr/>
                <a:graphic xmlns:a="http://schemas.openxmlformats.org/drawingml/2006/main">
                  <a:graphicData uri="http://schemas.microsoft.com/office/word/2010/wordprocessingShape">
                    <wps:wsp>
                      <wps:cNvCnPr/>
                      <wps:spPr>
                        <a:xfrm flipV="1">
                          <a:off x="0" y="0"/>
                          <a:ext cx="43891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88BCE" id="Straight Connector 137" o:spid="_x0000_s1026" style="position:absolute;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56.9pt,323.05pt" to="402.5pt,3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" strokecolor="#212120 [3200]">
                <v:stroke dashstyle="dash"/>
                <w10:wrap type="square" anchorx="margin" anchory="margin"/>
              </v:line>
            </w:pict>
          </mc:Fallback>
        </mc:AlternateContent>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p>
    <w:p w14:paraId="6BCADD4F" w14:textId="77777777" w:rsidR="00D33D95" w:rsidRPr="00FB1BE7" w:rsidRDefault="00D33D95" w:rsidP="00D33D95">
      <w:pPr>
        <w:jc w:val="center"/>
        <w:rPr>
          <w:rFonts w:ascii="Arial" w:hAnsi="Arial" w:cs="Arial"/>
          <w:color w:val="424240" w:themeColor="text1" w:themeTint="D9"/>
        </w:rPr>
      </w:pPr>
      <w:r w:rsidRPr="00FB1BE7">
        <w:rPr>
          <w:rFonts w:ascii="Arial" w:hAnsi="Arial" w:cs="Arial"/>
          <w:color w:val="424240" w:themeColor="text1" w:themeTint="D9"/>
        </w:rPr>
        <w:t>This sign-off formally states that:</w:t>
      </w:r>
    </w:p>
    <w:p w14:paraId="609900BB" w14:textId="77777777" w:rsidR="00D33D95" w:rsidRPr="00FB1BE7" w:rsidRDefault="00D33D95" w:rsidP="00D33D95">
      <w:pPr>
        <w:jc w:val="center"/>
        <w:rPr>
          <w:rFonts w:ascii="Arial" w:hAnsi="Arial" w:cs="Arial"/>
          <w:color w:val="424240" w:themeColor="text1" w:themeTint="D9"/>
        </w:rPr>
      </w:pPr>
      <w:r w:rsidRPr="00FB1BE7">
        <w:rPr>
          <w:rFonts w:ascii="Arial" w:hAnsi="Arial" w:cs="Arial"/>
          <w:noProof/>
        </w:rPr>
        <mc:AlternateContent>
          <mc:Choice Requires="wps">
            <w:drawing>
              <wp:anchor distT="0" distB="0" distL="114300" distR="114300" simplePos="0" relativeHeight="251838464" behindDoc="0" locked="0" layoutInCell="1" allowOverlap="1" wp14:anchorId="795B2E20" wp14:editId="3A058068">
                <wp:simplePos x="0" y="0"/>
                <wp:positionH relativeFrom="column">
                  <wp:posOffset>2137410</wp:posOffset>
                </wp:positionH>
                <wp:positionV relativeFrom="paragraph">
                  <wp:posOffset>210044</wp:posOffset>
                </wp:positionV>
                <wp:extent cx="201168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2046D" id="Straight Connector 138"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16.55pt" to="326.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" strokecolor="#1f1f1e [3040]"/>
            </w:pict>
          </mc:Fallback>
        </mc:AlternateContent>
      </w:r>
      <w:proofErr w:type="gramStart"/>
      <w:r w:rsidRPr="00FB1BE7">
        <w:rPr>
          <w:rFonts w:ascii="Arial" w:hAnsi="Arial" w:cs="Arial"/>
          <w:color w:val="424240" w:themeColor="text1" w:themeTint="D9"/>
        </w:rPr>
        <w:t xml:space="preserve">I,   </w:t>
      </w:r>
      <w:proofErr w:type="gramEnd"/>
      <w:r w:rsidRPr="00FB1BE7">
        <w:rPr>
          <w:rFonts w:ascii="Arial" w:hAnsi="Arial" w:cs="Arial"/>
          <w:color w:val="424240" w:themeColor="text1" w:themeTint="D9"/>
        </w:rPr>
        <w:t xml:space="preserve">          </w:t>
      </w:r>
      <w:proofErr w:type="spellStart"/>
      <w:r w:rsidRPr="00FB1BE7">
        <w:rPr>
          <w:rFonts w:ascii="Arial" w:hAnsi="Arial" w:cs="Arial"/>
          <w:color w:val="424240" w:themeColor="text1" w:themeTint="D9"/>
        </w:rPr>
        <w:t>Suniel</w:t>
      </w:r>
      <w:proofErr w:type="spellEnd"/>
      <w:r w:rsidRPr="00FB1BE7">
        <w:rPr>
          <w:rFonts w:ascii="Arial" w:hAnsi="Arial" w:cs="Arial"/>
          <w:color w:val="424240" w:themeColor="text1" w:themeTint="D9"/>
        </w:rPr>
        <w:t xml:space="preserve"> </w:t>
      </w:r>
      <w:proofErr w:type="spellStart"/>
      <w:r w:rsidRPr="00FB1BE7">
        <w:rPr>
          <w:rFonts w:ascii="Arial" w:hAnsi="Arial" w:cs="Arial"/>
          <w:color w:val="424240" w:themeColor="text1" w:themeTint="D9"/>
        </w:rPr>
        <w:t>Harangee</w:t>
      </w:r>
      <w:proofErr w:type="spellEnd"/>
      <w:r w:rsidRPr="00FB1BE7">
        <w:rPr>
          <w:rFonts w:ascii="Arial" w:hAnsi="Arial" w:cs="Arial"/>
          <w:color w:val="424240" w:themeColor="text1" w:themeTint="D9"/>
        </w:rPr>
        <w:t xml:space="preserve">      </w:t>
      </w:r>
      <w:r w:rsidRPr="00FB1BE7">
        <w:rPr>
          <w:rFonts w:ascii="Arial" w:hAnsi="Arial" w:cs="Arial"/>
          <w:color w:val="FFFFFF" w:themeColor="background1"/>
        </w:rPr>
        <w:t>…….</w:t>
      </w:r>
    </w:p>
    <w:p w14:paraId="68BDE876" w14:textId="77777777" w:rsidR="00D33D95" w:rsidRPr="00FB1BE7" w:rsidRDefault="00D33D95" w:rsidP="00D33D95">
      <w:pPr>
        <w:jc w:val="center"/>
        <w:rPr>
          <w:rFonts w:ascii="Arial" w:hAnsi="Arial" w:cs="Arial"/>
          <w:color w:val="FFFFFF" w:themeColor="background1"/>
        </w:rPr>
      </w:pPr>
      <w:r w:rsidRPr="00FB1BE7">
        <w:rPr>
          <w:rFonts w:ascii="Arial" w:hAnsi="Arial" w:cs="Arial"/>
          <w:noProof/>
        </w:rPr>
        <mc:AlternateContent>
          <mc:Choice Requires="wps">
            <w:drawing>
              <wp:anchor distT="0" distB="0" distL="114300" distR="114300" simplePos="0" relativeHeight="251839488" behindDoc="0" locked="0" layoutInCell="1" allowOverlap="1" wp14:anchorId="001BD626" wp14:editId="46F32467">
                <wp:simplePos x="0" y="0"/>
                <wp:positionH relativeFrom="column">
                  <wp:posOffset>2121676</wp:posOffset>
                </wp:positionH>
                <wp:positionV relativeFrom="paragraph">
                  <wp:posOffset>208280</wp:posOffset>
                </wp:positionV>
                <wp:extent cx="201168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AFA34" id="Straight Connector 13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05pt,16.4pt" to="325.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" strokecolor="#1f1f1e [3040]"/>
            </w:pict>
          </mc:Fallback>
        </mc:AlternateContent>
      </w:r>
      <w:r w:rsidRPr="00FB1BE7">
        <w:rPr>
          <w:rFonts w:ascii="Arial" w:hAnsi="Arial" w:cs="Arial"/>
          <w:color w:val="424240" w:themeColor="text1" w:themeTint="D9"/>
        </w:rPr>
        <w:t xml:space="preserve">from           BRH Chemicals   </w:t>
      </w:r>
      <w:r w:rsidRPr="00FB1BE7">
        <w:rPr>
          <w:rFonts w:ascii="Arial" w:hAnsi="Arial" w:cs="Arial"/>
          <w:color w:val="FFFFFF" w:themeColor="background1"/>
        </w:rPr>
        <w:t xml:space="preserve"> ………</w:t>
      </w:r>
    </w:p>
    <w:p w14:paraId="588BF199" w14:textId="77777777" w:rsidR="00D33D95" w:rsidRPr="00FB1BE7" w:rsidRDefault="00D33D95" w:rsidP="00D33D95">
      <w:pPr>
        <w:jc w:val="center"/>
        <w:rPr>
          <w:rFonts w:ascii="Arial" w:hAnsi="Arial" w:cs="Arial"/>
          <w:color w:val="424240" w:themeColor="text1" w:themeTint="D9"/>
        </w:rPr>
      </w:pPr>
    </w:p>
    <w:p w14:paraId="0BC068A8" w14:textId="77777777" w:rsidR="00D33D95" w:rsidRPr="00FB1BE7" w:rsidRDefault="00D33D95" w:rsidP="00D33D95">
      <w:pPr>
        <w:rPr>
          <w:rFonts w:ascii="Arial" w:hAnsi="Arial" w:cs="Arial"/>
          <w:color w:val="424240" w:themeColor="text1" w:themeTint="D9"/>
        </w:rPr>
      </w:pPr>
      <w:r w:rsidRPr="00FB1BE7">
        <w:rPr>
          <w:rFonts w:ascii="Arial" w:hAnsi="Arial" w:cs="Arial"/>
          <w:color w:val="424240" w:themeColor="text1" w:themeTint="D9"/>
        </w:rPr>
        <w:t>Approval Signature:</w:t>
      </w:r>
    </w:p>
    <w:p w14:paraId="6F7BA1FC" w14:textId="77777777" w:rsidR="00D33D95" w:rsidRDefault="00D33D95" w:rsidP="00D33D95">
      <w:pPr>
        <w:pStyle w:val="NormalWeb"/>
        <w:shd w:val="clear" w:color="auto" w:fill="FFFFFF"/>
        <w:rPr>
          <w:rFonts w:ascii="Arial" w:hAnsi="Arial" w:cs="Arial"/>
          <w:color w:val="424240" w:themeColor="text1" w:themeTint="D9"/>
          <w:sz w:val="22"/>
          <w:szCs w:val="22"/>
        </w:rPr>
      </w:pPr>
      <w:r w:rsidRPr="00FB1BE7">
        <w:rPr>
          <w:rFonts w:ascii="Arial" w:hAnsi="Arial" w:cs="Arial"/>
          <w:noProof/>
          <w:sz w:val="22"/>
          <w:szCs w:val="22"/>
        </w:rPr>
        <mc:AlternateContent>
          <mc:Choice Requires="wpg">
            <w:drawing>
              <wp:anchor distT="0" distB="0" distL="114300" distR="114300" simplePos="0" relativeHeight="251841536" behindDoc="0" locked="0" layoutInCell="1" allowOverlap="1" wp14:anchorId="78C870E3" wp14:editId="3C9FAB27">
                <wp:simplePos x="0" y="0"/>
                <wp:positionH relativeFrom="column">
                  <wp:posOffset>3582975</wp:posOffset>
                </wp:positionH>
                <wp:positionV relativeFrom="paragraph">
                  <wp:posOffset>1130300</wp:posOffset>
                </wp:positionV>
                <wp:extent cx="2240915" cy="723900"/>
                <wp:effectExtent l="0" t="0" r="26035" b="0"/>
                <wp:wrapNone/>
                <wp:docPr id="140" name="Group 140"/>
                <wp:cNvGraphicFramePr/>
                <a:graphic xmlns:a="http://schemas.openxmlformats.org/drawingml/2006/main">
                  <a:graphicData uri="http://schemas.microsoft.com/office/word/2010/wordprocessingGroup">
                    <wpg:wgp>
                      <wpg:cNvGrpSpPr/>
                      <wpg:grpSpPr>
                        <a:xfrm>
                          <a:off x="0" y="0"/>
                          <a:ext cx="2240915" cy="723900"/>
                          <a:chOff x="0" y="0"/>
                          <a:chExt cx="2241118" cy="724205"/>
                        </a:xfrm>
                      </wpg:grpSpPr>
                      <pic:pic xmlns:pic="http://schemas.openxmlformats.org/drawingml/2006/picture">
                        <pic:nvPicPr>
                          <pic:cNvPr id="141" name="Picture 141" descr="A picture containing diagram&#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l="-2" r="11" b="29320"/>
                          <a:stretch/>
                        </pic:blipFill>
                        <pic:spPr bwMode="auto">
                          <a:xfrm>
                            <a:off x="259620" y="0"/>
                            <a:ext cx="1727044" cy="724205"/>
                          </a:xfrm>
                          <a:prstGeom prst="rect">
                            <a:avLst/>
                          </a:prstGeom>
                          <a:noFill/>
                          <a:ln>
                            <a:noFill/>
                          </a:ln>
                          <a:extLst>
                            <a:ext uri="{53640926-AAD7-44D8-BBD7-CCE9431645EC}">
                              <a14:shadowObscured xmlns:a14="http://schemas.microsoft.com/office/drawing/2010/main"/>
                            </a:ext>
                          </a:extLst>
                        </pic:spPr>
                      </pic:pic>
                      <wps:wsp>
                        <wps:cNvPr id="142" name="Straight Connector 142"/>
                        <wps:cNvCnPr/>
                        <wps:spPr>
                          <a:xfrm flipV="1">
                            <a:off x="0" y="643467"/>
                            <a:ext cx="224111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2A6E50A" id="Group 140" o:spid="_x0000_s1026" style="position:absolute;margin-left:282.1pt;margin-top:89pt;width:176.45pt;height:57pt;z-index:251841536;mso-height-relative:margin" coordsize="22411,7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alt="A picture containing diagram&#10;&#10;Description automatically generated" style="position:absolute;left:2596;width:17270;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">
                  <v:imagedata r:id="rId55" o:title="A picture containing diagram&#10;&#10;Description automatically generated" cropbottom="19215f" cropleft="-1f" cropright="7f"/>
                </v:shape>
                <v:line id="Straight Connector 142" o:spid="_x0000_s1028" style="position:absolute;flip:y;visibility:visible;mso-wrap-style:square" from="0,6434" to="2241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" strokecolor="#1f1f1e [3040]"/>
              </v:group>
            </w:pict>
          </mc:Fallback>
        </mc:AlternateContent>
      </w:r>
      <w:r w:rsidRPr="00FB1BE7">
        <w:rPr>
          <w:rFonts w:ascii="Arial" w:hAnsi="Arial" w:cs="Arial"/>
          <w:color w:val="424240" w:themeColor="text1" w:themeTint="D9"/>
          <w:sz w:val="22"/>
          <w:szCs w:val="22"/>
        </w:rPr>
        <w:t xml:space="preserve">I have reviewed the Deliverable </w:t>
      </w:r>
      <w:r>
        <w:rPr>
          <w:rFonts w:ascii="Arial" w:hAnsi="Arial" w:cs="Arial"/>
          <w:color w:val="424240" w:themeColor="text1" w:themeTint="D9"/>
          <w:sz w:val="22"/>
          <w:szCs w:val="22"/>
        </w:rPr>
        <w:t>8</w:t>
      </w:r>
      <w:r w:rsidRPr="00FB1BE7">
        <w:rPr>
          <w:rFonts w:ascii="Arial" w:hAnsi="Arial" w:cs="Arial"/>
          <w:color w:val="424240" w:themeColor="text1" w:themeTint="D9"/>
          <w:sz w:val="22"/>
          <w:szCs w:val="22"/>
        </w:rPr>
        <w:t xml:space="preserve"> and </w:t>
      </w:r>
      <w:r>
        <w:rPr>
          <w:rFonts w:ascii="Arial" w:hAnsi="Arial" w:cs="Arial"/>
          <w:color w:val="424240" w:themeColor="text1" w:themeTint="D9"/>
          <w:sz w:val="22"/>
          <w:szCs w:val="22"/>
        </w:rPr>
        <w:t>9</w:t>
      </w:r>
      <w:r w:rsidRPr="00FB1BE7">
        <w:rPr>
          <w:rFonts w:ascii="Arial" w:hAnsi="Arial" w:cs="Arial"/>
          <w:color w:val="424240" w:themeColor="text1" w:themeTint="D9"/>
          <w:sz w:val="22"/>
          <w:szCs w:val="22"/>
        </w:rPr>
        <w:t xml:space="preserve"> content, understood the approach, and agrees with the content presented by the University of Pretoria students namely </w:t>
      </w:r>
      <w:proofErr w:type="spellStart"/>
      <w:r w:rsidRPr="00FB1BE7">
        <w:rPr>
          <w:rStyle w:val="element-identify"/>
          <w:rFonts w:ascii="Arial" w:hAnsi="Arial" w:cs="Arial"/>
          <w:color w:val="424240" w:themeColor="text1" w:themeTint="D9"/>
          <w:sz w:val="22"/>
          <w:szCs w:val="22"/>
        </w:rPr>
        <w:t>Simishka</w:t>
      </w:r>
      <w:proofErr w:type="spellEnd"/>
      <w:r w:rsidRPr="00FB1BE7">
        <w:rPr>
          <w:rStyle w:val="element-identify"/>
          <w:rFonts w:ascii="Arial" w:hAnsi="Arial" w:cs="Arial"/>
          <w:color w:val="424240" w:themeColor="text1" w:themeTint="D9"/>
          <w:sz w:val="22"/>
          <w:szCs w:val="22"/>
        </w:rPr>
        <w:t xml:space="preserve"> </w:t>
      </w:r>
      <w:proofErr w:type="spellStart"/>
      <w:r w:rsidRPr="00FB1BE7">
        <w:rPr>
          <w:rStyle w:val="element-identify"/>
          <w:rFonts w:ascii="Arial" w:hAnsi="Arial" w:cs="Arial"/>
          <w:color w:val="424240" w:themeColor="text1" w:themeTint="D9"/>
          <w:sz w:val="22"/>
          <w:szCs w:val="22"/>
        </w:rPr>
        <w:t>Dasupan</w:t>
      </w:r>
      <w:proofErr w:type="spellEnd"/>
      <w:r w:rsidRPr="00FB1BE7">
        <w:rPr>
          <w:rStyle w:val="element-identify"/>
          <w:rFonts w:ascii="Arial" w:hAnsi="Arial" w:cs="Arial"/>
          <w:color w:val="424240" w:themeColor="text1" w:themeTint="D9"/>
          <w:sz w:val="22"/>
          <w:szCs w:val="22"/>
        </w:rPr>
        <w:t xml:space="preserve">, Bongani Nkomo, Pride </w:t>
      </w:r>
      <w:proofErr w:type="spellStart"/>
      <w:r w:rsidRPr="00FB1BE7">
        <w:rPr>
          <w:rStyle w:val="element-identify"/>
          <w:rFonts w:ascii="Arial" w:hAnsi="Arial" w:cs="Arial"/>
          <w:color w:val="424240" w:themeColor="text1" w:themeTint="D9"/>
          <w:sz w:val="22"/>
          <w:szCs w:val="22"/>
        </w:rPr>
        <w:t>Mkhabela</w:t>
      </w:r>
      <w:proofErr w:type="spellEnd"/>
      <w:r w:rsidRPr="00FB1BE7">
        <w:rPr>
          <w:rStyle w:val="element-identify"/>
          <w:rFonts w:ascii="Arial" w:hAnsi="Arial" w:cs="Arial"/>
          <w:color w:val="424240" w:themeColor="text1" w:themeTint="D9"/>
          <w:sz w:val="22"/>
          <w:szCs w:val="22"/>
        </w:rPr>
        <w:t xml:space="preserve">, Chase Nel and </w:t>
      </w:r>
      <w:proofErr w:type="spellStart"/>
      <w:r w:rsidRPr="00FB1BE7">
        <w:rPr>
          <w:rStyle w:val="element-identify"/>
          <w:rFonts w:ascii="Arial" w:hAnsi="Arial" w:cs="Arial"/>
          <w:color w:val="424240" w:themeColor="text1" w:themeTint="D9"/>
          <w:sz w:val="22"/>
          <w:szCs w:val="22"/>
        </w:rPr>
        <w:t>Matome</w:t>
      </w:r>
      <w:proofErr w:type="spellEnd"/>
      <w:r w:rsidRPr="00FB1BE7">
        <w:rPr>
          <w:rStyle w:val="element-identify"/>
          <w:rFonts w:ascii="Arial" w:hAnsi="Arial" w:cs="Arial"/>
          <w:color w:val="424240" w:themeColor="text1" w:themeTint="D9"/>
          <w:sz w:val="22"/>
          <w:szCs w:val="22"/>
        </w:rPr>
        <w:t xml:space="preserve"> </w:t>
      </w:r>
      <w:proofErr w:type="spellStart"/>
      <w:r w:rsidRPr="00FB1BE7">
        <w:rPr>
          <w:rStyle w:val="element-identify"/>
          <w:rFonts w:ascii="Arial" w:hAnsi="Arial" w:cs="Arial"/>
          <w:color w:val="424240" w:themeColor="text1" w:themeTint="D9"/>
          <w:sz w:val="22"/>
          <w:szCs w:val="22"/>
        </w:rPr>
        <w:t>Mabitsi</w:t>
      </w:r>
      <w:proofErr w:type="spellEnd"/>
      <w:r w:rsidRPr="00FB1BE7">
        <w:rPr>
          <w:rStyle w:val="element-identify"/>
          <w:rFonts w:ascii="Arial" w:hAnsi="Arial" w:cs="Arial"/>
          <w:color w:val="424240" w:themeColor="text1" w:themeTint="D9"/>
          <w:sz w:val="22"/>
          <w:szCs w:val="22"/>
        </w:rPr>
        <w:t>.</w:t>
      </w:r>
      <w:r>
        <w:rPr>
          <w:rStyle w:val="element-identify"/>
          <w:rFonts w:ascii="Arial" w:hAnsi="Arial" w:cs="Arial"/>
          <w:color w:val="424240" w:themeColor="text1" w:themeTint="D9"/>
          <w:sz w:val="22"/>
          <w:szCs w:val="22"/>
        </w:rPr>
        <w:t xml:space="preserve"> </w:t>
      </w:r>
      <w:r w:rsidRPr="00FB1BE7">
        <w:rPr>
          <w:rFonts w:ascii="Arial" w:hAnsi="Arial" w:cs="Arial"/>
          <w:color w:val="424240" w:themeColor="text1" w:themeTint="D9"/>
          <w:sz w:val="22"/>
          <w:szCs w:val="22"/>
        </w:rPr>
        <w:t>I believe that, with my changes (</w:t>
      </w:r>
      <w:r>
        <w:rPr>
          <w:rFonts w:ascii="Arial" w:hAnsi="Arial" w:cs="Arial"/>
          <w:color w:val="424240" w:themeColor="text1" w:themeTint="D9"/>
        </w:rPr>
        <w:t>discussed</w:t>
      </w:r>
      <w:r w:rsidRPr="00FB1BE7">
        <w:rPr>
          <w:rFonts w:ascii="Arial" w:hAnsi="Arial" w:cs="Arial"/>
          <w:color w:val="424240" w:themeColor="text1" w:themeTint="D9"/>
          <w:sz w:val="22"/>
          <w:szCs w:val="22"/>
        </w:rPr>
        <w:t xml:space="preserve">), the system is done according to the requirements given to the students, </w:t>
      </w:r>
      <w:r>
        <w:rPr>
          <w:rFonts w:ascii="Arial" w:hAnsi="Arial" w:cs="Arial"/>
          <w:color w:val="424240" w:themeColor="text1" w:themeTint="D9"/>
        </w:rPr>
        <w:t xml:space="preserve">it is </w:t>
      </w:r>
      <w:r w:rsidRPr="00FB1BE7">
        <w:rPr>
          <w:rFonts w:ascii="Arial" w:hAnsi="Arial" w:cs="Arial"/>
          <w:color w:val="424240" w:themeColor="text1" w:themeTint="D9"/>
          <w:sz w:val="22"/>
          <w:szCs w:val="22"/>
        </w:rPr>
        <w:lastRenderedPageBreak/>
        <w:t xml:space="preserve">technically accurate and complete. I hereby give you approval to proceed with closing deliverable </w:t>
      </w:r>
      <w:r>
        <w:rPr>
          <w:rFonts w:ascii="Arial" w:hAnsi="Arial" w:cs="Arial"/>
          <w:color w:val="424240" w:themeColor="text1" w:themeTint="D9"/>
          <w:sz w:val="22"/>
          <w:szCs w:val="22"/>
        </w:rPr>
        <w:t xml:space="preserve">8 and 9 </w:t>
      </w:r>
      <w:r w:rsidRPr="00FB1BE7">
        <w:rPr>
          <w:rFonts w:ascii="Arial" w:hAnsi="Arial" w:cs="Arial"/>
          <w:color w:val="424240" w:themeColor="text1" w:themeTint="D9"/>
          <w:sz w:val="22"/>
          <w:szCs w:val="22"/>
        </w:rPr>
        <w:t>as complete.</w:t>
      </w:r>
    </w:p>
    <w:p w14:paraId="75024026" w14:textId="77777777" w:rsidR="00D33D95" w:rsidRPr="00FB1BE7" w:rsidRDefault="00D33D95" w:rsidP="00D33D95">
      <w:pPr>
        <w:pStyle w:val="NormalWeb"/>
        <w:shd w:val="clear" w:color="auto" w:fill="FFFFFF"/>
        <w:rPr>
          <w:rStyle w:val="element-identify"/>
          <w:rFonts w:ascii="Arial" w:hAnsi="Arial" w:cs="Arial"/>
          <w:color w:val="424240" w:themeColor="text1" w:themeTint="D9"/>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40512" behindDoc="0" locked="0" layoutInCell="1" allowOverlap="1" wp14:anchorId="5475C637" wp14:editId="45421E05">
                <wp:simplePos x="0" y="0"/>
                <wp:positionH relativeFrom="column">
                  <wp:posOffset>-46990</wp:posOffset>
                </wp:positionH>
                <wp:positionV relativeFrom="paragraph">
                  <wp:posOffset>195086</wp:posOffset>
                </wp:positionV>
                <wp:extent cx="2249805" cy="1404620"/>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5C637" id="Text Box 2" o:spid="_x0000_s1110" type="#_x0000_t202" style="position:absolute;margin-left:-3.7pt;margin-top:15.35pt;width:177.15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" filled="f" stroked="f">
                <v:textbox style="mso-fit-shape-to-text:t">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v:textbox>
                <w10:wrap type="square"/>
              </v:shape>
            </w:pict>
          </mc:Fallback>
        </mc:AlternateContent>
      </w:r>
    </w:p>
    <w:p w14:paraId="7263D887" w14:textId="77777777" w:rsidR="00D33D95" w:rsidRPr="00FB1BE7" w:rsidRDefault="00D33D95" w:rsidP="00D33D95">
      <w:pPr>
        <w:pStyle w:val="NormalWeb"/>
        <w:shd w:val="clear" w:color="auto" w:fill="FFFFFF"/>
        <w:rPr>
          <w:rFonts w:ascii="Arial" w:hAnsi="Arial" w:cs="Arial"/>
          <w:i/>
          <w:iCs/>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6416" behindDoc="0" locked="0" layoutInCell="1" allowOverlap="1" wp14:anchorId="14869131" wp14:editId="097CC372">
                <wp:simplePos x="0" y="0"/>
                <wp:positionH relativeFrom="column">
                  <wp:posOffset>-84596</wp:posOffset>
                </wp:positionH>
                <wp:positionV relativeFrom="paragraph">
                  <wp:posOffset>239959</wp:posOffset>
                </wp:positionV>
                <wp:extent cx="22498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4BFFC925" w14:textId="77777777" w:rsidR="00D33D95" w:rsidRDefault="00D33D95" w:rsidP="00D33D95">
                            <w:pPr>
                              <w:jc w:val="center"/>
                            </w:pPr>
                            <w:r>
                              <w:t>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69131" id="_x0000_s1111" type="#_x0000_t202" style="position:absolute;margin-left:-6.65pt;margin-top:18.9pt;width:177.15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" filled="f" stroked="f">
                <v:textbox style="mso-fit-shape-to-text:t">
                  <w:txbxContent>
                    <w:p w14:paraId="4BFFC925" w14:textId="77777777" w:rsidR="00D33D95" w:rsidRDefault="00D33D95" w:rsidP="00D33D95">
                      <w:pPr>
                        <w:jc w:val="center"/>
                      </w:pPr>
                      <w:r>
                        <w:t>Date</w:t>
                      </w:r>
                    </w:p>
                  </w:txbxContent>
                </v:textbox>
                <w10:wrap type="square"/>
              </v:shape>
            </w:pict>
          </mc:Fallback>
        </mc:AlternateContent>
      </w: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7440" behindDoc="0" locked="0" layoutInCell="1" allowOverlap="1" wp14:anchorId="12629A33" wp14:editId="6BC24954">
                <wp:simplePos x="0" y="0"/>
                <wp:positionH relativeFrom="margin">
                  <wp:posOffset>3726462</wp:posOffset>
                </wp:positionH>
                <wp:positionV relativeFrom="paragraph">
                  <wp:posOffset>218228</wp:posOffset>
                </wp:positionV>
                <wp:extent cx="2305685"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1404620"/>
                        </a:xfrm>
                        <a:prstGeom prst="rect">
                          <a:avLst/>
                        </a:prstGeom>
                        <a:noFill/>
                        <a:ln w="9525">
                          <a:noFill/>
                          <a:miter lim="800000"/>
                          <a:headEnd/>
                          <a:tailEnd/>
                        </a:ln>
                      </wps:spPr>
                      <wps:txbx>
                        <w:txbxContent>
                          <w:p w14:paraId="24D32B48" w14:textId="77777777" w:rsidR="00D33D95" w:rsidRDefault="00D33D95" w:rsidP="00D33D95">
                            <w:pPr>
                              <w:jc w:val="center"/>
                            </w:pPr>
                            <w:r>
                              <w:t>Signature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29A33" id="_x0000_s1112" type="#_x0000_t202" style="position:absolute;margin-left:293.4pt;margin-top:17.2pt;width:181.55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" filled="f" stroked="f">
                <v:textbox style="mso-fit-shape-to-text:t">
                  <w:txbxContent>
                    <w:p w14:paraId="24D32B48" w14:textId="77777777" w:rsidR="00D33D95" w:rsidRDefault="00D33D95" w:rsidP="00D33D95">
                      <w:pPr>
                        <w:jc w:val="center"/>
                      </w:pPr>
                      <w:r>
                        <w:t>Signature</w:t>
                      </w:r>
                    </w:p>
                  </w:txbxContent>
                </v:textbox>
                <w10:wrap type="square" anchorx="margin"/>
              </v:shape>
            </w:pict>
          </mc:Fallback>
        </mc:AlternateContent>
      </w:r>
      <w:r w:rsidRPr="00FB1BE7">
        <w:rPr>
          <w:rFonts w:ascii="Arial" w:hAnsi="Arial" w:cs="Arial"/>
          <w:noProof/>
          <w:sz w:val="22"/>
          <w:szCs w:val="22"/>
        </w:rPr>
        <mc:AlternateContent>
          <mc:Choice Requires="wps">
            <w:drawing>
              <wp:anchor distT="0" distB="0" distL="114300" distR="114300" simplePos="0" relativeHeight="251835392" behindDoc="0" locked="0" layoutInCell="1" allowOverlap="1" wp14:anchorId="1783FB34" wp14:editId="3D48ABB8">
                <wp:simplePos x="0" y="0"/>
                <wp:positionH relativeFrom="column">
                  <wp:posOffset>-93980</wp:posOffset>
                </wp:positionH>
                <wp:positionV relativeFrom="paragraph">
                  <wp:posOffset>185420</wp:posOffset>
                </wp:positionV>
                <wp:extent cx="2241118" cy="0"/>
                <wp:effectExtent l="0" t="0" r="0" b="0"/>
                <wp:wrapNone/>
                <wp:docPr id="143" name="Straight Connector 143"/>
                <wp:cNvGraphicFramePr/>
                <a:graphic xmlns:a="http://schemas.openxmlformats.org/drawingml/2006/main">
                  <a:graphicData uri="http://schemas.microsoft.com/office/word/2010/wordprocessingShape">
                    <wps:wsp>
                      <wps:cNvCnPr/>
                      <wps:spPr>
                        <a:xfrm flipV="1">
                          <a:off x="0" y="0"/>
                          <a:ext cx="22411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5DC697" id="Straight Connector 143"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pt,14.6pt" to="169.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" strokecolor="#1f1f1e [3040]"/>
            </w:pict>
          </mc:Fallback>
        </mc:AlternateContent>
      </w:r>
    </w:p>
    <w:p w14:paraId="4AFE3895" w14:textId="15CD8320" w:rsidR="0014113B" w:rsidRDefault="0014113B" w:rsidP="0014113B"/>
    <w:p w14:paraId="082C11AF" w14:textId="77777777" w:rsidR="0014113B" w:rsidRPr="0014113B" w:rsidRDefault="0014113B" w:rsidP="0014113B"/>
    <w:p w14:paraId="05D0B04D" w14:textId="77777777" w:rsidR="009D3C98" w:rsidRPr="009D3C98" w:rsidRDefault="009D3C98" w:rsidP="00B46DFE"/>
    <w:p w14:paraId="205787A3" w14:textId="77777777" w:rsidR="001C161F" w:rsidRPr="001C161F" w:rsidRDefault="001C161F" w:rsidP="001C161F"/>
    <w:sectPr w:rsidR="001C161F" w:rsidRPr="001C161F" w:rsidSect="00D33D95">
      <w:type w:val="continuous"/>
      <w:pgSz w:w="12240" w:h="15840" w:code="1"/>
      <w:pgMar w:top="2275" w:right="1296" w:bottom="1411" w:left="1584" w:header="397"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BD1D5" w14:textId="77777777" w:rsidR="006D715B" w:rsidRDefault="006D715B">
      <w:pPr>
        <w:spacing w:after="0"/>
      </w:pPr>
      <w:r>
        <w:separator/>
      </w:r>
    </w:p>
    <w:p w14:paraId="595D852F" w14:textId="77777777" w:rsidR="006D715B" w:rsidRDefault="006D715B"/>
  </w:endnote>
  <w:endnote w:type="continuationSeparator" w:id="0">
    <w:p w14:paraId="59723A8E" w14:textId="77777777" w:rsidR="006D715B" w:rsidRDefault="006D715B">
      <w:pPr>
        <w:spacing w:after="0"/>
      </w:pPr>
      <w:r>
        <w:continuationSeparator/>
      </w:r>
    </w:p>
    <w:p w14:paraId="0E3D2CD6" w14:textId="77777777" w:rsidR="006D715B" w:rsidRDefault="006D71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257835"/>
      <w:docPartObj>
        <w:docPartGallery w:val="Page Numbers (Bottom of Page)"/>
        <w:docPartUnique/>
      </w:docPartObj>
    </w:sdtPr>
    <w:sdtEndPr/>
    <w:sdtContent>
      <w:sdt>
        <w:sdtPr>
          <w:id w:val="-1769616900"/>
          <w:docPartObj>
            <w:docPartGallery w:val="Page Numbers (Top of Page)"/>
            <w:docPartUnique/>
          </w:docPartObj>
        </w:sdtPr>
        <w:sdtEndPr/>
        <w:sdtContent>
          <w:p w14:paraId="3FE6B2B1" w14:textId="77777777" w:rsidR="0067673F" w:rsidRDefault="0067673F">
            <w:pPr>
              <w:pStyle w:val="Footer"/>
              <w:jc w:val="right"/>
            </w:pPr>
            <w:r w:rsidRPr="0067673F">
              <w:rPr>
                <w:rFonts w:ascii="Yu Gothic UI Semibold" w:eastAsia="Yu Gothic UI Semibold" w:hAnsi="Yu Gothic UI Semibold"/>
                <w:noProof/>
                <w:sz w:val="16"/>
                <w:szCs w:val="16"/>
              </w:rPr>
              <mc:AlternateContent>
                <mc:Choice Requires="wpg">
                  <w:drawing>
                    <wp:anchor distT="0" distB="0" distL="114300" distR="114300" simplePos="0" relativeHeight="251672575" behindDoc="1" locked="0" layoutInCell="1" allowOverlap="1" wp14:anchorId="69A2C4B6" wp14:editId="2461698A">
                      <wp:simplePos x="0" y="0"/>
                      <wp:positionH relativeFrom="page">
                        <wp:align>right</wp:align>
                      </wp:positionH>
                      <wp:positionV relativeFrom="page">
                        <wp:posOffset>8560435</wp:posOffset>
                      </wp:positionV>
                      <wp:extent cx="7766462" cy="2766950"/>
                      <wp:effectExtent l="0" t="0" r="6350" b="0"/>
                      <wp:wrapNone/>
                      <wp:docPr id="19" name="Group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66462" cy="2766950"/>
                                <a:chOff x="411" y="31259"/>
                                <a:chExt cx="7714379" cy="2811781"/>
                              </a:xfrm>
                              <a:gradFill flip="none" rotWithShape="1">
                                <a:gsLst>
                                  <a:gs pos="0">
                                    <a:srgbClr val="FF9900"/>
                                  </a:gs>
                                  <a:gs pos="74000">
                                    <a:srgbClr val="FF6600"/>
                                  </a:gs>
                                  <a:gs pos="83000">
                                    <a:srgbClr val="FF6600"/>
                                  </a:gs>
                                  <a:gs pos="100000">
                                    <a:srgbClr val="003548"/>
                                  </a:gs>
                                </a:gsLst>
                                <a:lin ang="5400000" scaled="1"/>
                                <a:tileRect/>
                              </a:gradFill>
                            </wpg:grpSpPr>
                            <wps:wsp>
                              <wps:cNvPr id="20"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14:paraId="3DAFDFF4" w14:textId="77777777" w:rsidR="0067673F" w:rsidRDefault="0067673F" w:rsidP="0067673F">
                                    <w:pPr>
                                      <w:jc w:val="center"/>
                                    </w:pPr>
                                  </w:p>
                                </w:txbxContent>
                              </wps:txbx>
                              <wps:bodyPr rot="0" vert="horz" wrap="square" lIns="91440" tIns="45720" rIns="91440" bIns="45720" anchor="t" anchorCtr="0" upright="1">
                                <a:noAutofit/>
                              </wps:bodyPr>
                            </wps:wsp>
                            <wps:wsp>
                              <wps:cNvPr id="21" name="Freeform 9"/>
                              <wps:cNvSpPr>
                                <a:spLocks/>
                              </wps:cNvSpPr>
                              <wps:spPr bwMode="auto">
                                <a:xfrm>
                                  <a:off x="411" y="1068507"/>
                                  <a:ext cx="2008505" cy="1766569"/>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0"/>
                              <wps:cNvSpPr>
                                <a:spLocks/>
                              </wps:cNvSpPr>
                              <wps:spPr bwMode="auto">
                                <a:xfrm>
                                  <a:off x="1674286" y="1832642"/>
                                  <a:ext cx="1749919" cy="1002435"/>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9A2C4B6" id="Group 19" o:spid="_x0000_s1113" style="position:absolute;left:0;text-align:left;margin-left:560.35pt;margin-top:674.05pt;width:611.55pt;height:217.85pt;z-index:-251643905;mso-position-horizontal:right;mso-position-horizontal-relative:page;mso-position-vertical-relative:page;mso-height-relative:margin" coordorigin="4,312" coordsize="77143,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">
                      <v:shape id="Freeform 8" o:spid="_x0000_s1114" style="position:absolute;left:19508;top:312;width:57639;height:28118;visibility:visible;mso-wrap-style:square;v-text-anchor:top" coordsize="1917,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" adj="-11796480,,5400" path="m456,966v1461,,1461,,1461,c1917,,1917,,1917,,763,68,39,537,39,537,25,568,12,600,,634v159,77,316,162,467,256c467,890,463,917,456,966xe" fillcolor="#f90" stroked="f" strokecolor="#212120">
                        <v:fill color2="#003548" colors="0 #f90;43909f #f60;1 #f60;1 #003548" focus="100%" type="gradient"/>
                        <v:stroke joinstyle="round"/>
                        <v:shadow color="#8c8682"/>
                        <v:formulas/>
                        <v:path arrowok="t" o:connecttype="custom" o:connectlocs="1371067,2811781;5763895,2811781;5763895,0;117262,1563071;0,1845413;1404141,2590564;1371067,2811781" o:connectangles="0,0,0,0,0,0,0" textboxrect="0,0,1917,966"/>
                        <v:textbox>
                          <w:txbxContent>
                            <w:p w14:paraId="3DAFDFF4" w14:textId="77777777" w:rsidR="0067673F" w:rsidRDefault="0067673F" w:rsidP="0067673F">
                              <w:pPr>
                                <w:jc w:val="center"/>
                              </w:pPr>
                            </w:p>
                          </w:txbxContent>
                        </v:textbox>
                      </v:shape>
                      <v:shape id="Freeform 9" o:spid="_x0000_s1115" style="position:absolute;left:4;top:10685;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" path="m668,275c447,168,221,77,,,,607,,607,,607v576,,576,,576,c600,490,631,377,668,275xe" fillcolor="#004d6a [1605]" stroked="f" strokecolor="#212120">
                        <v:fill color2="#036" colors="0 #004e6a;48497f #036;54395f #036;1 #036" focus="100%" type="gradient"/>
                        <v:shadow color="#8c8682"/>
                        <v:path arrowok="t" o:connecttype="custom" o:connectlocs="2008505,800340;0,0;0,1766569;1731885,1766569;2008505,800340" o:connectangles="0,0,0,0,0"/>
                      </v:shape>
                      <v:shape id="Freeform 10" o:spid="_x0000_s1116" style="position:absolute;left:16742;top:18326;width:17500;height:10024;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" path="m548,332v7,-49,11,-76,11,-76c408,162,251,77,92,,55,102,24,215,,332r548,xe" fillcolor="#004d6a [1605]" stroked="f" strokecolor="#212120">
                        <v:fill color2="#036" colors="0 #004e6a;48497f #036;54395f #036;1 #036" focus="100%" type="gradient"/>
                        <v:shadow color="#8c8682"/>
                        <v:path arrowok="t" o:connecttype="custom" o:connectlocs="1715484,1002435;1749919,772962;288001,0;0,1002435;1715484,1002435" o:connectangles="0,0,0,0,0"/>
                      </v:shape>
                      <w10:wrap anchorx="page" anchory="page"/>
                    </v:group>
                  </w:pict>
                </mc:Fallback>
              </mc:AlternateContent>
            </w:r>
            <w:r w:rsidRPr="0067673F">
              <w:rPr>
                <w:rFonts w:ascii="Yu Gothic UI Semibold" w:eastAsia="Yu Gothic UI Semibold" w:hAnsi="Yu Gothic UI Semibold"/>
              </w:rPr>
              <w:t xml:space="preserve">Page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PAGE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r w:rsidRPr="0067673F">
              <w:rPr>
                <w:rFonts w:ascii="Yu Gothic UI Semibold" w:eastAsia="Yu Gothic UI Semibold" w:hAnsi="Yu Gothic UI Semibold"/>
              </w:rPr>
              <w:t xml:space="preserve"> of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NUMPAGES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p>
        </w:sdtContent>
      </w:sdt>
    </w:sdtContent>
  </w:sdt>
  <w:p w14:paraId="10621741" w14:textId="39D332F5" w:rsidR="00E63A04" w:rsidRDefault="00FF6EE1" w:rsidP="008C3628">
    <w:pPr>
      <w:pStyle w:val="Footer"/>
      <w:jc w:val="right"/>
      <w:rPr>
        <w:rFonts w:ascii="Yu Gothic UI Semibold" w:eastAsia="Yu Gothic UI Semibold" w:hAnsi="Yu Gothic UI Semibold"/>
      </w:rPr>
    </w:pPr>
    <w:r>
      <w:rPr>
        <w:rFonts w:ascii="Yu Gothic UI Semibold" w:eastAsia="Yu Gothic UI Semibold" w:hAnsi="Yu Gothic UI Semibold"/>
      </w:rPr>
      <w:t xml:space="preserve">18 </w:t>
    </w:r>
    <w:r w:rsidR="008C3628">
      <w:rPr>
        <w:rFonts w:ascii="Yu Gothic UI Semibold" w:eastAsia="Yu Gothic UI Semibold" w:hAnsi="Yu Gothic UI Semibold"/>
      </w:rPr>
      <w:t>October 2021</w:t>
    </w:r>
  </w:p>
  <w:p w14:paraId="7530ABFE" w14:textId="477CB72C" w:rsidR="00FF6EE1" w:rsidRPr="009D25D9" w:rsidRDefault="00FF6EE1" w:rsidP="008C3628">
    <w:pPr>
      <w:pStyle w:val="Footer"/>
      <w:jc w:val="right"/>
    </w:pPr>
    <w:r>
      <w:rPr>
        <w:rFonts w:ascii="Yu Gothic UI Semibold" w:eastAsia="Yu Gothic UI Semibold" w:hAnsi="Yu Gothic UI Semibold"/>
      </w:rPr>
      <w:t>Team 3: Deliverable 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4BAA" w14:textId="77777777" w:rsidR="009D25D9" w:rsidRPr="005221F4" w:rsidRDefault="009D25D9" w:rsidP="009D25D9">
    <w:pPr>
      <w:pStyle w:val="Footer"/>
      <w:rPr>
        <w:rFonts w:ascii="Yu Gothic Medium" w:eastAsia="Yu Gothic Medium" w:hAnsi="Yu Gothic Medium"/>
        <w:sz w:val="16"/>
        <w:szCs w:val="16"/>
      </w:rPr>
    </w:pPr>
    <w:r w:rsidRPr="005221F4">
      <w:rPr>
        <w:rFonts w:ascii="Yu Gothic Medium" w:eastAsia="Yu Gothic Medium" w:hAnsi="Yu Gothic Medium"/>
        <w:noProof/>
        <w:sz w:val="16"/>
        <w:szCs w:val="16"/>
      </w:rPr>
      <mc:AlternateContent>
        <mc:Choice Requires="wpg">
          <w:drawing>
            <wp:anchor distT="0" distB="0" distL="114300" distR="114300" simplePos="0" relativeHeight="251670527" behindDoc="1" locked="0" layoutInCell="1" allowOverlap="1" wp14:anchorId="7A7481C7" wp14:editId="62A3B6FC">
              <wp:simplePos x="0" y="0"/>
              <wp:positionH relativeFrom="margin">
                <wp:align>center</wp:align>
              </wp:positionH>
              <wp:positionV relativeFrom="page">
                <wp:posOffset>7564583</wp:posOffset>
              </wp:positionV>
              <wp:extent cx="7264804" cy="2514074"/>
              <wp:effectExtent l="0" t="0" r="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264804" cy="2514074"/>
                        <a:chOff x="12540" y="31259"/>
                        <a:chExt cx="7702250" cy="2811781"/>
                      </a:xfrm>
                      <a:gradFill flip="none" rotWithShape="1">
                        <a:gsLst>
                          <a:gs pos="0">
                            <a:srgbClr val="FF9900"/>
                          </a:gs>
                          <a:gs pos="74000">
                            <a:srgbClr val="FF6600"/>
                          </a:gs>
                          <a:gs pos="83000">
                            <a:srgbClr val="FF6600"/>
                          </a:gs>
                          <a:gs pos="100000">
                            <a:srgbClr val="003548"/>
                          </a:gs>
                        </a:gsLst>
                        <a:lin ang="5400000" scaled="1"/>
                        <a:tileRect/>
                      </a:gradFill>
                    </wpg:grpSpPr>
                    <wps:wsp>
                      <wps:cNvPr id="13"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9"/>
                      <wps:cNvSpPr>
                        <a:spLocks/>
                      </wps:cNvSpPr>
                      <wps:spPr bwMode="auto">
                        <a:xfrm>
                          <a:off x="12540" y="1049907"/>
                          <a:ext cx="2008505"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10"/>
                      <wps:cNvSpPr>
                        <a:spLocks/>
                      </wps:cNvSpPr>
                      <wps:spPr bwMode="auto">
                        <a:xfrm>
                          <a:off x="1743367" y="1850572"/>
                          <a:ext cx="1680845"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C4FD826" id="Group 3" o:spid="_x0000_s1026" style="position:absolute;margin-left:0;margin-top:595.65pt;width:572.05pt;height:197.95pt;z-index:-251645953;mso-position-horizontal:center;mso-position-horizontal-relative:margin;mso-position-vertical-relative:page;mso-height-relative:margin" coordorigin="125,312" coordsize="77022,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">
              <v:shape id="Freeform 8" o:spid="_x0000_s1027" style="position:absolute;left:19508;top:312;width:57639;height:28118;visibility:visible;mso-wrap-style:square;v-text-anchor:top" coordsize="1917,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" path="m456,966v1461,,1461,,1461,c1917,,1917,,1917,,763,68,39,537,39,537,25,568,12,600,,634v159,77,316,162,467,256c467,890,463,917,456,966xe" fillcolor="#f90" stroked="f" strokecolor="#212120">
                <v:fill color2="#003548" colors="0 #f90;43909f #f60;1 #f60;1 #003548" focus="100%" type="gradient"/>
                <v:shadow color="#8c8682"/>
                <v:path arrowok="t" o:connecttype="custom" o:connectlocs="1371067,2811781;5763895,2811781;5763895,0;117262,1563071;0,1845413;1404141,2590564;1371067,2811781" o:connectangles="0,0,0,0,0,0,0"/>
              </v:shape>
              <v:shape id="Freeform 9" o:spid="_x0000_s1028" style="position:absolute;left:125;top:10499;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" path="m668,275c447,168,221,77,,,,607,,607,,607v576,,576,,576,c600,490,631,377,668,275xe" fillcolor="#004d6a [1605]" stroked="f" strokecolor="#212120">
                <v:fill color2="#036" colors="0 #004e6a;48497f #036;54395f #036;1 #036" focus="100%" type="gradient"/>
                <v:shadow color="#8c8682"/>
                <v:path arrowok="t" o:connecttype="custom" o:connectlocs="2008505,800341;0,0;0,1766570;1731885,1766570;2008505,800341" o:connectangles="0,0,0,0,0"/>
              </v:shape>
              <v:shape id="Freeform 10" o:spid="_x0000_s1029" style="position:absolute;left:17433;top:18505;width:16809;height:9665;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" path="m548,332v7,-49,11,-76,11,-76c408,162,251,77,92,,55,102,24,215,,332r548,xe" fillcolor="#004d6a [1605]" stroked="f" strokecolor="#212120">
                <v:fill color2="#036" colors="0 #004e6a;48497f #036;54395f #036;1 #036" focus="100%" type="gradient"/>
                <v:shadow color="#8c8682"/>
                <v:path arrowok="t" o:connecttype="custom" o:connectlocs="1647769,966470;1680845,745230;276633,0;0,966470;1647769,966470" o:connectangles="0,0,0,0,0"/>
              </v:shape>
              <w10:wrap anchorx="margin" anchory="page"/>
            </v:group>
          </w:pict>
        </mc:Fallback>
      </mc:AlternateContent>
    </w:r>
    <w:r w:rsidRPr="005221F4">
      <w:rPr>
        <w:rFonts w:ascii="Yu Gothic Medium" w:eastAsia="Yu Gothic Medium" w:hAnsi="Yu Gothic Medium"/>
        <w:sz w:val="16"/>
        <w:szCs w:val="16"/>
      </w:rPr>
      <w:t>Lynnwood Rd, Hatfield, Pretoria, 0002</w:t>
    </w:r>
  </w:p>
  <w:p w14:paraId="0DF184F7" w14:textId="77777777" w:rsidR="009D25D9" w:rsidRDefault="009D25D9" w:rsidP="009D25D9">
    <w:pPr>
      <w:pStyle w:val="ContactInfo"/>
      <w:rPr>
        <w:rFonts w:ascii="Yu Gothic Medium" w:eastAsia="Yu Gothic Medium" w:hAnsi="Yu Gothic Medium"/>
        <w:sz w:val="16"/>
        <w:szCs w:val="16"/>
      </w:rPr>
    </w:pPr>
    <w:r w:rsidRPr="005221F4">
      <w:rPr>
        <w:rFonts w:ascii="Yu Gothic Medium" w:eastAsia="Yu Gothic Medium" w:hAnsi="Yu Gothic Medium"/>
        <w:sz w:val="16"/>
        <w:szCs w:val="16"/>
      </w:rPr>
      <w:t>Contact person:</w:t>
    </w:r>
    <w:r>
      <w:rPr>
        <w:rFonts w:ascii="Yu Gothic Medium" w:eastAsia="Yu Gothic Medium" w:hAnsi="Yu Gothic Medium"/>
        <w:sz w:val="16"/>
        <w:szCs w:val="16"/>
      </w:rPr>
      <w:t xml:space="preserve"> </w:t>
    </w:r>
    <w:r w:rsidRPr="005221F4">
      <w:rPr>
        <w:rFonts w:ascii="Yu Gothic Medium" w:eastAsia="Yu Gothic Medium" w:hAnsi="Yu Gothic Medium"/>
        <w:sz w:val="16"/>
        <w:szCs w:val="16"/>
      </w:rPr>
      <w:t xml:space="preserve">Simishka Dasupan – (081) 287 4925 </w:t>
    </w:r>
  </w:p>
  <w:p w14:paraId="0586A0CC" w14:textId="77777777" w:rsidR="009D25D9" w:rsidRPr="000B40A7" w:rsidRDefault="009D25D9" w:rsidP="009D25D9">
    <w:pPr>
      <w:pStyle w:val="ContactInfo"/>
      <w:rPr>
        <w:rFonts w:ascii="Yu Gothic Medium" w:eastAsia="Yu Gothic Medium" w:hAnsi="Yu Gothic Medium"/>
        <w:sz w:val="16"/>
        <w:szCs w:val="16"/>
      </w:rPr>
    </w:pPr>
    <w:r w:rsidRPr="000B40A7">
      <w:rPr>
        <w:rFonts w:ascii="Yu Gothic Medium" w:eastAsia="Yu Gothic Medium" w:hAnsi="Yu Gothic Medium"/>
        <w:sz w:val="16"/>
        <w:szCs w:val="20"/>
      </w:rPr>
      <w:t>https://team3-ovs.wixsite.com/ovs-team3/projects-6</w:t>
    </w:r>
  </w:p>
  <w:p w14:paraId="18D353E8" w14:textId="77777777" w:rsidR="008B0076" w:rsidRPr="009D25D9" w:rsidRDefault="008B0076" w:rsidP="009D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54B00" w14:textId="77777777" w:rsidR="006D715B" w:rsidRDefault="006D715B">
      <w:pPr>
        <w:spacing w:after="0"/>
      </w:pPr>
      <w:r>
        <w:separator/>
      </w:r>
    </w:p>
    <w:p w14:paraId="267B26ED" w14:textId="77777777" w:rsidR="006D715B" w:rsidRDefault="006D715B"/>
  </w:footnote>
  <w:footnote w:type="continuationSeparator" w:id="0">
    <w:p w14:paraId="24F36C00" w14:textId="77777777" w:rsidR="006D715B" w:rsidRDefault="006D715B">
      <w:pPr>
        <w:spacing w:after="0"/>
      </w:pPr>
      <w:r>
        <w:continuationSeparator/>
      </w:r>
    </w:p>
    <w:p w14:paraId="2982FFD0" w14:textId="77777777" w:rsidR="006D715B" w:rsidRDefault="006D71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E633" w14:textId="77777777" w:rsidR="00E63A04" w:rsidRDefault="00CC5618" w:rsidP="00E6495E">
    <w:pPr>
      <w:pStyle w:val="Header"/>
      <w:jc w:val="left"/>
    </w:pPr>
    <w:r>
      <w:rPr>
        <w:noProof/>
      </w:rPr>
      <w:drawing>
        <wp:anchor distT="0" distB="0" distL="114300" distR="114300" simplePos="0" relativeHeight="251666431" behindDoc="1" locked="0" layoutInCell="1" allowOverlap="1" wp14:anchorId="31F377C1" wp14:editId="0C72A5EF">
          <wp:simplePos x="0" y="0"/>
          <wp:positionH relativeFrom="column">
            <wp:posOffset>-378460</wp:posOffset>
          </wp:positionH>
          <wp:positionV relativeFrom="paragraph">
            <wp:posOffset>-457200</wp:posOffset>
          </wp:positionV>
          <wp:extent cx="1905000" cy="1905000"/>
          <wp:effectExtent l="0" t="0" r="0" b="0"/>
          <wp:wrapThrough wrapText="bothSides">
            <wp:wrapPolygon edited="0">
              <wp:start x="10152" y="4752"/>
              <wp:lineTo x="7344" y="5616"/>
              <wp:lineTo x="4752" y="7344"/>
              <wp:lineTo x="4752" y="8640"/>
              <wp:lineTo x="3672" y="12096"/>
              <wp:lineTo x="216" y="12096"/>
              <wp:lineTo x="216" y="14472"/>
              <wp:lineTo x="6912" y="15552"/>
              <wp:lineTo x="7128" y="16416"/>
              <wp:lineTo x="7560" y="16848"/>
              <wp:lineTo x="8856" y="16848"/>
              <wp:lineTo x="13392" y="16416"/>
              <wp:lineTo x="14904" y="16200"/>
              <wp:lineTo x="14472" y="15552"/>
              <wp:lineTo x="21168" y="14472"/>
              <wp:lineTo x="21168" y="12744"/>
              <wp:lineTo x="17496" y="12096"/>
              <wp:lineTo x="15336" y="8640"/>
              <wp:lineTo x="16848" y="6912"/>
              <wp:lineTo x="15984" y="6264"/>
              <wp:lineTo x="11016" y="4752"/>
              <wp:lineTo x="10152" y="4752"/>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7A02" w14:textId="77777777" w:rsidR="00E62294" w:rsidRPr="00A62C23" w:rsidRDefault="009D25D9" w:rsidP="008C3628">
    <w:pPr>
      <w:pStyle w:val="Header"/>
    </w:pPr>
    <w:r>
      <w:rPr>
        <w:noProof/>
      </w:rPr>
      <w:drawing>
        <wp:anchor distT="0" distB="0" distL="114300" distR="114300" simplePos="0" relativeHeight="251668479" behindDoc="1" locked="0" layoutInCell="1" allowOverlap="1" wp14:anchorId="481A8A6E" wp14:editId="3D3D79C0">
          <wp:simplePos x="0" y="0"/>
          <wp:positionH relativeFrom="margin">
            <wp:posOffset>-376835</wp:posOffset>
          </wp:positionH>
          <wp:positionV relativeFrom="paragraph">
            <wp:posOffset>-457365</wp:posOffset>
          </wp:positionV>
          <wp:extent cx="1904400" cy="1904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D5341"/>
    <w:multiLevelType w:val="hybridMultilevel"/>
    <w:tmpl w:val="7C5C33EA"/>
    <w:lvl w:ilvl="0" w:tplc="EFE60D7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F0D1D"/>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2D0C5C"/>
    <w:multiLevelType w:val="hybridMultilevel"/>
    <w:tmpl w:val="A30A2134"/>
    <w:lvl w:ilvl="0" w:tplc="0DE0BBC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FA43C0"/>
    <w:multiLevelType w:val="hybridMultilevel"/>
    <w:tmpl w:val="9184EE8C"/>
    <w:lvl w:ilvl="0" w:tplc="819E0748">
      <w:start w:val="1"/>
      <w:numFmt w:val="decimal"/>
      <w:suff w:val="space"/>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737B4"/>
    <w:multiLevelType w:val="hybridMultilevel"/>
    <w:tmpl w:val="8166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A17A8"/>
    <w:multiLevelType w:val="hybridMultilevel"/>
    <w:tmpl w:val="5C9A1294"/>
    <w:lvl w:ilvl="0" w:tplc="809095A2">
      <w:start w:val="1"/>
      <w:numFmt w:val="decimal"/>
      <w:lvlText w:val="2.%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24160E2"/>
    <w:multiLevelType w:val="hybridMultilevel"/>
    <w:tmpl w:val="0316C4BE"/>
    <w:lvl w:ilvl="0" w:tplc="4A2263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10FB7"/>
    <w:multiLevelType w:val="hybridMultilevel"/>
    <w:tmpl w:val="997EF1FE"/>
    <w:lvl w:ilvl="0" w:tplc="76C852C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70BC1"/>
    <w:multiLevelType w:val="hybridMultilevel"/>
    <w:tmpl w:val="3800AA46"/>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8322570"/>
    <w:multiLevelType w:val="hybridMultilevel"/>
    <w:tmpl w:val="2E54BDBC"/>
    <w:lvl w:ilvl="0" w:tplc="B1C42CB2">
      <w:start w:val="1"/>
      <w:numFmt w:val="decimal"/>
      <w:suff w:val="space"/>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B687B"/>
    <w:multiLevelType w:val="hybridMultilevel"/>
    <w:tmpl w:val="1B0E35B6"/>
    <w:lvl w:ilvl="0" w:tplc="5854144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F4842"/>
    <w:multiLevelType w:val="hybridMultilevel"/>
    <w:tmpl w:val="CB563AD2"/>
    <w:lvl w:ilvl="0" w:tplc="106A1A2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2181F"/>
    <w:multiLevelType w:val="hybridMultilevel"/>
    <w:tmpl w:val="F6304286"/>
    <w:lvl w:ilvl="0" w:tplc="D0C00C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4E7B79BD"/>
    <w:multiLevelType w:val="hybridMultilevel"/>
    <w:tmpl w:val="50B0CD80"/>
    <w:lvl w:ilvl="0" w:tplc="83442DC6">
      <w:start w:val="1"/>
      <w:numFmt w:val="decimal"/>
      <w:suff w:val="space"/>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E61F6"/>
    <w:multiLevelType w:val="hybridMultilevel"/>
    <w:tmpl w:val="D76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211EF"/>
    <w:multiLevelType w:val="hybridMultilevel"/>
    <w:tmpl w:val="5EA0A5CA"/>
    <w:lvl w:ilvl="0" w:tplc="A07EA4B8">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46AA1"/>
    <w:multiLevelType w:val="hybridMultilevel"/>
    <w:tmpl w:val="7056FC80"/>
    <w:lvl w:ilvl="0" w:tplc="9D927BB6">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8429D"/>
    <w:multiLevelType w:val="hybridMultilevel"/>
    <w:tmpl w:val="EC66AA7A"/>
    <w:lvl w:ilvl="0" w:tplc="E24AD408">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16B0995"/>
    <w:multiLevelType w:val="hybridMultilevel"/>
    <w:tmpl w:val="A5A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03EC9"/>
    <w:multiLevelType w:val="hybridMultilevel"/>
    <w:tmpl w:val="0276D586"/>
    <w:lvl w:ilvl="0" w:tplc="C3A8A150">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D4D48"/>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8A05B1"/>
    <w:multiLevelType w:val="hybridMultilevel"/>
    <w:tmpl w:val="FC2603F2"/>
    <w:lvl w:ilvl="0" w:tplc="E24AD408">
      <w:start w:val="1"/>
      <w:numFmt w:val="decimal"/>
      <w:lvlText w:val="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B1458"/>
    <w:multiLevelType w:val="hybridMultilevel"/>
    <w:tmpl w:val="99EA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EF4049"/>
    <w:multiLevelType w:val="multilevel"/>
    <w:tmpl w:val="7B38A2AE"/>
    <w:lvl w:ilvl="0">
      <w:start w:val="1"/>
      <w:numFmt w:val="decimal"/>
      <w:pStyle w:val="Heading1"/>
      <w:lvlText w:val="%1."/>
      <w:lvlJc w:val="left"/>
      <w:pPr>
        <w:ind w:left="720" w:hanging="360"/>
      </w:pPr>
      <w:rPr>
        <w:sz w:val="22"/>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27"/>
  </w:num>
  <w:num w:numId="13">
    <w:abstractNumId w:val="12"/>
  </w:num>
  <w:num w:numId="14">
    <w:abstractNumId w:val="15"/>
  </w:num>
  <w:num w:numId="15">
    <w:abstractNumId w:val="32"/>
  </w:num>
  <w:num w:numId="16">
    <w:abstractNumId w:val="30"/>
  </w:num>
  <w:num w:numId="17">
    <w:abstractNumId w:val="14"/>
  </w:num>
  <w:num w:numId="18">
    <w:abstractNumId w:val="28"/>
  </w:num>
  <w:num w:numId="19">
    <w:abstractNumId w:val="24"/>
  </w:num>
  <w:num w:numId="20">
    <w:abstractNumId w:val="17"/>
  </w:num>
  <w:num w:numId="21">
    <w:abstractNumId w:val="18"/>
  </w:num>
  <w:num w:numId="22">
    <w:abstractNumId w:val="22"/>
  </w:num>
  <w:num w:numId="23">
    <w:abstractNumId w:val="31"/>
  </w:num>
  <w:num w:numId="24">
    <w:abstractNumId w:val="26"/>
  </w:num>
  <w:num w:numId="25">
    <w:abstractNumId w:val="21"/>
  </w:num>
  <w:num w:numId="26">
    <w:abstractNumId w:val="20"/>
  </w:num>
  <w:num w:numId="27">
    <w:abstractNumId w:val="13"/>
  </w:num>
  <w:num w:numId="28">
    <w:abstractNumId w:val="10"/>
  </w:num>
  <w:num w:numId="29">
    <w:abstractNumId w:val="16"/>
  </w:num>
  <w:num w:numId="30">
    <w:abstractNumId w:val="19"/>
  </w:num>
  <w:num w:numId="31">
    <w:abstractNumId w:val="25"/>
  </w:num>
  <w:num w:numId="32">
    <w:abstractNumId w:val="29"/>
  </w:num>
  <w:num w:numId="33">
    <w:abstractNumId w:val="23"/>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04"/>
    <w:rsid w:val="000115CE"/>
    <w:rsid w:val="00046324"/>
    <w:rsid w:val="000828F4"/>
    <w:rsid w:val="000B40A7"/>
    <w:rsid w:val="000C41F2"/>
    <w:rsid w:val="000C735C"/>
    <w:rsid w:val="000F17D1"/>
    <w:rsid w:val="000F51EC"/>
    <w:rsid w:val="000F7122"/>
    <w:rsid w:val="0014113B"/>
    <w:rsid w:val="00177783"/>
    <w:rsid w:val="0018344E"/>
    <w:rsid w:val="001858C3"/>
    <w:rsid w:val="001B4EEF"/>
    <w:rsid w:val="001B689C"/>
    <w:rsid w:val="001C161F"/>
    <w:rsid w:val="00200635"/>
    <w:rsid w:val="00204C7E"/>
    <w:rsid w:val="00214C8D"/>
    <w:rsid w:val="00254E0D"/>
    <w:rsid w:val="002810E3"/>
    <w:rsid w:val="00283073"/>
    <w:rsid w:val="002C562A"/>
    <w:rsid w:val="002F2627"/>
    <w:rsid w:val="00310980"/>
    <w:rsid w:val="00322C7D"/>
    <w:rsid w:val="00334B25"/>
    <w:rsid w:val="00344525"/>
    <w:rsid w:val="00356101"/>
    <w:rsid w:val="0038000D"/>
    <w:rsid w:val="00385ACF"/>
    <w:rsid w:val="00422757"/>
    <w:rsid w:val="00475D96"/>
    <w:rsid w:val="00477474"/>
    <w:rsid w:val="00480B7F"/>
    <w:rsid w:val="004950FC"/>
    <w:rsid w:val="004A1893"/>
    <w:rsid w:val="004C287B"/>
    <w:rsid w:val="004C4A44"/>
    <w:rsid w:val="004F3197"/>
    <w:rsid w:val="004F71EA"/>
    <w:rsid w:val="005125BB"/>
    <w:rsid w:val="005221F4"/>
    <w:rsid w:val="00523FDB"/>
    <w:rsid w:val="005264AB"/>
    <w:rsid w:val="005349C6"/>
    <w:rsid w:val="00537F9C"/>
    <w:rsid w:val="00572222"/>
    <w:rsid w:val="005C7A19"/>
    <w:rsid w:val="005D3057"/>
    <w:rsid w:val="005D3DA6"/>
    <w:rsid w:val="006379BC"/>
    <w:rsid w:val="00642E91"/>
    <w:rsid w:val="0067673F"/>
    <w:rsid w:val="006C6CAD"/>
    <w:rsid w:val="006D715B"/>
    <w:rsid w:val="007111E6"/>
    <w:rsid w:val="00722603"/>
    <w:rsid w:val="00744EA9"/>
    <w:rsid w:val="00752FC4"/>
    <w:rsid w:val="00757E9C"/>
    <w:rsid w:val="00770E49"/>
    <w:rsid w:val="00792EA1"/>
    <w:rsid w:val="007B4C91"/>
    <w:rsid w:val="007C253C"/>
    <w:rsid w:val="007D70F7"/>
    <w:rsid w:val="007F3D55"/>
    <w:rsid w:val="008048DB"/>
    <w:rsid w:val="00807F04"/>
    <w:rsid w:val="00830C5F"/>
    <w:rsid w:val="00834A33"/>
    <w:rsid w:val="00847F3F"/>
    <w:rsid w:val="00851B43"/>
    <w:rsid w:val="00896EE1"/>
    <w:rsid w:val="008B0076"/>
    <w:rsid w:val="008C1482"/>
    <w:rsid w:val="008C2737"/>
    <w:rsid w:val="008C3628"/>
    <w:rsid w:val="008D0AA7"/>
    <w:rsid w:val="008D0DEB"/>
    <w:rsid w:val="008D5CEB"/>
    <w:rsid w:val="00912A0A"/>
    <w:rsid w:val="00936859"/>
    <w:rsid w:val="009419EA"/>
    <w:rsid w:val="009425D9"/>
    <w:rsid w:val="009468D3"/>
    <w:rsid w:val="009521C2"/>
    <w:rsid w:val="00954D93"/>
    <w:rsid w:val="0099390D"/>
    <w:rsid w:val="009A039F"/>
    <w:rsid w:val="009D00D8"/>
    <w:rsid w:val="009D25D9"/>
    <w:rsid w:val="009D3C98"/>
    <w:rsid w:val="00A15648"/>
    <w:rsid w:val="00A17117"/>
    <w:rsid w:val="00A316D3"/>
    <w:rsid w:val="00A5578C"/>
    <w:rsid w:val="00A56B78"/>
    <w:rsid w:val="00A62C23"/>
    <w:rsid w:val="00A72E1C"/>
    <w:rsid w:val="00A763AE"/>
    <w:rsid w:val="00A80431"/>
    <w:rsid w:val="00A94AAE"/>
    <w:rsid w:val="00AC1A6E"/>
    <w:rsid w:val="00AF4A61"/>
    <w:rsid w:val="00B46DFE"/>
    <w:rsid w:val="00B55680"/>
    <w:rsid w:val="00B63133"/>
    <w:rsid w:val="00BA56E4"/>
    <w:rsid w:val="00BC0F0A"/>
    <w:rsid w:val="00BC69CE"/>
    <w:rsid w:val="00BD3D42"/>
    <w:rsid w:val="00C10A44"/>
    <w:rsid w:val="00C11980"/>
    <w:rsid w:val="00C16A23"/>
    <w:rsid w:val="00C37964"/>
    <w:rsid w:val="00C57989"/>
    <w:rsid w:val="00C64745"/>
    <w:rsid w:val="00C948EA"/>
    <w:rsid w:val="00CB0809"/>
    <w:rsid w:val="00CB58A6"/>
    <w:rsid w:val="00CB60BA"/>
    <w:rsid w:val="00CC5618"/>
    <w:rsid w:val="00CD1A54"/>
    <w:rsid w:val="00D04123"/>
    <w:rsid w:val="00D06525"/>
    <w:rsid w:val="00D149F1"/>
    <w:rsid w:val="00D25607"/>
    <w:rsid w:val="00D33D95"/>
    <w:rsid w:val="00D36106"/>
    <w:rsid w:val="00D43072"/>
    <w:rsid w:val="00D66793"/>
    <w:rsid w:val="00DC7840"/>
    <w:rsid w:val="00DD08DF"/>
    <w:rsid w:val="00DE4B83"/>
    <w:rsid w:val="00E00E86"/>
    <w:rsid w:val="00E073C9"/>
    <w:rsid w:val="00E2508A"/>
    <w:rsid w:val="00E43B1E"/>
    <w:rsid w:val="00E5646A"/>
    <w:rsid w:val="00E62294"/>
    <w:rsid w:val="00E63A04"/>
    <w:rsid w:val="00E64688"/>
    <w:rsid w:val="00E6495E"/>
    <w:rsid w:val="00F33946"/>
    <w:rsid w:val="00F55C0E"/>
    <w:rsid w:val="00F71D73"/>
    <w:rsid w:val="00F7204C"/>
    <w:rsid w:val="00F763B1"/>
    <w:rsid w:val="00FA402E"/>
    <w:rsid w:val="00FB11F3"/>
    <w:rsid w:val="00FB49C2"/>
    <w:rsid w:val="00FD11B9"/>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AB9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12120" w:themeColor="text1"/>
        <w:sz w:val="24"/>
        <w:szCs w:val="24"/>
        <w:lang w:val="en-US" w:eastAsia="en-US" w:bidi="ar-SA"/>
      </w:rPr>
    </w:rPrDefault>
    <w:pPrDefault>
      <w:pPr>
        <w:spacing w:after="360" w:line="312"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6D3"/>
  </w:style>
  <w:style w:type="paragraph" w:styleId="Heading1">
    <w:name w:val="heading 1"/>
    <w:basedOn w:val="Heading2"/>
    <w:next w:val="Normal"/>
    <w:link w:val="Heading1Char"/>
    <w:uiPriority w:val="9"/>
    <w:qFormat/>
    <w:rsid w:val="00C57989"/>
    <w:pPr>
      <w:numPr>
        <w:numId w:val="11"/>
      </w:numPr>
      <w:spacing w:before="40" w:line="259" w:lineRule="auto"/>
      <w:outlineLvl w:val="0"/>
    </w:pPr>
    <w:rPr>
      <w:rFonts w:ascii="Yu Gothic Medium" w:eastAsia="Yu Gothic Medium" w:hAnsi="Yu Gothic Medium"/>
      <w:b/>
      <w:color w:val="1F4E79" w:themeColor="accent5" w:themeShade="80"/>
      <w:u w:val="single"/>
    </w:rPr>
  </w:style>
  <w:style w:type="paragraph" w:styleId="Heading2">
    <w:name w:val="heading 2"/>
    <w:basedOn w:val="Normal"/>
    <w:next w:val="Normal"/>
    <w:link w:val="Heading2Char"/>
    <w:uiPriority w:val="9"/>
    <w:qFormat/>
    <w:rsid w:val="00C57989"/>
    <w:pPr>
      <w:keepNext/>
      <w:keepLines/>
      <w:spacing w:before="200" w:after="0"/>
      <w:outlineLvl w:val="1"/>
    </w:pPr>
    <w:rPr>
      <w:rFonts w:asciiTheme="majorHAnsi" w:eastAsiaTheme="majorEastAsia" w:hAnsiTheme="majorHAnsi" w:cstheme="majorBidi"/>
      <w:bCs/>
      <w:color w:val="F28D2C" w:themeColor="accent4"/>
      <w:sz w:val="26"/>
      <w:szCs w:val="26"/>
    </w:rPr>
  </w:style>
  <w:style w:type="paragraph" w:styleId="Heading3">
    <w:name w:val="heading 3"/>
    <w:basedOn w:val="Normal"/>
    <w:next w:val="Normal"/>
    <w:link w:val="Heading3Char"/>
    <w:uiPriority w:val="9"/>
    <w:unhideWhenUsed/>
    <w:qFormat/>
    <w:rsid w:val="00C57989"/>
    <w:pPr>
      <w:keepNext/>
      <w:keepLines/>
      <w:spacing w:before="40" w:after="0"/>
      <w:outlineLvl w:val="2"/>
    </w:pPr>
    <w:rPr>
      <w:rFonts w:asciiTheme="majorHAnsi" w:eastAsiaTheme="majorEastAsia" w:hAnsiTheme="majorHAnsi" w:cstheme="majorBidi"/>
      <w:color w:val="004E6A" w:themeColor="accent2" w:themeShade="80"/>
    </w:rPr>
  </w:style>
  <w:style w:type="paragraph" w:styleId="Heading4">
    <w:name w:val="heading 4"/>
    <w:basedOn w:val="Normal"/>
    <w:next w:val="Normal"/>
    <w:link w:val="Heading4Char"/>
    <w:uiPriority w:val="9"/>
    <w:unhideWhenUsed/>
    <w:qFormat/>
    <w:rsid w:val="0014113B"/>
    <w:pPr>
      <w:keepNext/>
      <w:keepLines/>
      <w:spacing w:before="40" w:after="0"/>
      <w:outlineLvl w:val="3"/>
    </w:pPr>
    <w:rPr>
      <w:rFonts w:asciiTheme="majorHAnsi" w:eastAsiaTheme="majorEastAsia" w:hAnsiTheme="majorHAnsi" w:cstheme="majorBidi"/>
      <w:iCs/>
      <w:color w:val="000000" w:themeColor="text2"/>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BD1633"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7D0F2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7D0F2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434341"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434341"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71EA"/>
    <w:pPr>
      <w:spacing w:after="0"/>
      <w:contextualSpacing/>
      <w:jc w:val="right"/>
    </w:pPr>
    <w:rPr>
      <w:color w:val="E73454" w:themeColor="accent1"/>
      <w:spacing w:val="30"/>
      <w:sz w:val="32"/>
    </w:rPr>
  </w:style>
  <w:style w:type="character" w:customStyle="1" w:styleId="HeaderChar">
    <w:name w:val="Header Char"/>
    <w:basedOn w:val="DefaultParagraphFont"/>
    <w:link w:val="Header"/>
    <w:uiPriority w:val="99"/>
    <w:rsid w:val="004F71EA"/>
    <w:rPr>
      <w:color w:val="E73454" w:themeColor="accent1"/>
      <w:spacing w:val="30"/>
      <w:sz w:val="32"/>
      <w:lang w:val="en-AU"/>
    </w:rPr>
  </w:style>
  <w:style w:type="paragraph" w:styleId="Footer">
    <w:name w:val="footer"/>
    <w:basedOn w:val="Normal"/>
    <w:link w:val="FooterChar"/>
    <w:uiPriority w:val="99"/>
    <w:rsid w:val="00E073C9"/>
    <w:pPr>
      <w:spacing w:after="0" w:line="280" w:lineRule="exact"/>
      <w:ind w:left="6480"/>
    </w:pPr>
    <w:rPr>
      <w:sz w:val="20"/>
    </w:rPr>
  </w:style>
  <w:style w:type="character" w:customStyle="1" w:styleId="FooterChar">
    <w:name w:val="Footer Char"/>
    <w:basedOn w:val="DefaultParagraphFont"/>
    <w:link w:val="Footer"/>
    <w:uiPriority w:val="99"/>
    <w:rsid w:val="00E073C9"/>
    <w:rPr>
      <w:sz w:val="20"/>
    </w:rPr>
  </w:style>
  <w:style w:type="character" w:styleId="PlaceholderText">
    <w:name w:val="Placeholder Text"/>
    <w:basedOn w:val="DefaultParagraphFont"/>
    <w:uiPriority w:val="99"/>
    <w:semiHidden/>
    <w:rsid w:val="00912A0A"/>
    <w:rPr>
      <w:color w:val="2E74B5" w:themeColor="accent5" w:themeShade="BF"/>
      <w:sz w:val="22"/>
    </w:rPr>
  </w:style>
  <w:style w:type="paragraph" w:customStyle="1" w:styleId="ContactInfo">
    <w:name w:val="Contact Info"/>
    <w:basedOn w:val="Normal"/>
    <w:uiPriority w:val="3"/>
    <w:qFormat/>
    <w:rsid w:val="00E073C9"/>
    <w:pPr>
      <w:spacing w:after="80" w:line="280" w:lineRule="exact"/>
      <w:ind w:left="6480"/>
      <w:contextualSpacing/>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C57989"/>
    <w:rPr>
      <w:rFonts w:ascii="Yu Gothic Medium" w:eastAsia="Yu Gothic Medium" w:hAnsi="Yu Gothic Medium" w:cstheme="majorBidi"/>
      <w:b/>
      <w:bCs/>
      <w:color w:val="1F4E79" w:themeColor="accent5" w:themeShade="80"/>
      <w:sz w:val="26"/>
      <w:szCs w:val="26"/>
      <w:u w:val="single"/>
    </w:rPr>
  </w:style>
  <w:style w:type="character" w:customStyle="1" w:styleId="Heading2Char">
    <w:name w:val="Heading 2 Char"/>
    <w:basedOn w:val="DefaultParagraphFont"/>
    <w:link w:val="Heading2"/>
    <w:uiPriority w:val="9"/>
    <w:rsid w:val="00C57989"/>
    <w:rPr>
      <w:rFonts w:asciiTheme="majorHAnsi" w:eastAsiaTheme="majorEastAsia" w:hAnsiTheme="majorHAnsi" w:cstheme="majorBidi"/>
      <w:bCs/>
      <w:color w:val="F28D2C" w:themeColor="accent4"/>
      <w:sz w:val="26"/>
      <w:szCs w:val="26"/>
    </w:rPr>
  </w:style>
  <w:style w:type="table" w:styleId="TableGrid">
    <w:name w:val="Table Grid"/>
    <w:basedOn w:val="TableNormal"/>
    <w:uiPriority w:val="59"/>
    <w:rsid w:val="005125B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E73454" w:themeColor="accent1" w:frame="1"/>
        <w:left w:val="single" w:sz="2" w:space="10" w:color="E73454" w:themeColor="accent1" w:frame="1"/>
        <w:bottom w:val="single" w:sz="2" w:space="10" w:color="E73454" w:themeColor="accent1" w:frame="1"/>
        <w:right w:val="single" w:sz="2" w:space="10" w:color="E73454" w:themeColor="accent1" w:frame="1"/>
      </w:pBdr>
      <w:ind w:left="1152" w:right="1152"/>
    </w:pPr>
    <w:rPr>
      <w:rFonts w:eastAsiaTheme="minorEastAsia"/>
      <w:i/>
      <w:iCs/>
      <w:color w:val="BD1633"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pPr>
    <w:rPr>
      <w:i/>
      <w:iCs/>
      <w:color w:val="000000" w:themeColor="text2"/>
      <w:szCs w:val="18"/>
    </w:rPr>
  </w:style>
  <w:style w:type="table" w:styleId="ColorfulGrid">
    <w:name w:val="Colorful Grid"/>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3D3D1" w:themeFill="text1" w:themeFillTint="33"/>
    </w:tcPr>
    <w:tblStylePr w:type="firstRow">
      <w:rPr>
        <w:b/>
        <w:bCs/>
      </w:rPr>
      <w:tblPr/>
      <w:tcPr>
        <w:shd w:val="clear" w:color="auto" w:fill="A7A7A4" w:themeFill="text1" w:themeFillTint="66"/>
      </w:tcPr>
    </w:tblStylePr>
    <w:tblStylePr w:type="lastRow">
      <w:rPr>
        <w:b/>
        <w:bCs/>
        <w:color w:val="212120" w:themeColor="text1"/>
      </w:rPr>
      <w:tblPr/>
      <w:tcPr>
        <w:shd w:val="clear" w:color="auto" w:fill="A7A7A4" w:themeFill="text1" w:themeFillTint="66"/>
      </w:tcPr>
    </w:tblStylePr>
    <w:tblStylePr w:type="firstCol">
      <w:rPr>
        <w:color w:val="FFFFFF" w:themeColor="background1"/>
      </w:rPr>
      <w:tblPr/>
      <w:tcPr>
        <w:shd w:val="clear" w:color="auto" w:fill="181818" w:themeFill="text1" w:themeFillShade="BF"/>
      </w:tcPr>
    </w:tblStylePr>
    <w:tblStylePr w:type="lastCol">
      <w:rPr>
        <w:color w:val="FFFFFF" w:themeColor="background1"/>
      </w:rPr>
      <w:tblPr/>
      <w:tcPr>
        <w:shd w:val="clear" w:color="auto" w:fill="181818" w:themeFill="text1" w:themeFillShade="BF"/>
      </w:tc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ColorfulGrid-Accent1">
    <w:name w:val="Colorful Grid Accent 1"/>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AD6DC" w:themeFill="accent1" w:themeFillTint="33"/>
    </w:tcPr>
    <w:tblStylePr w:type="firstRow">
      <w:rPr>
        <w:b/>
        <w:bCs/>
      </w:rPr>
      <w:tblPr/>
      <w:tcPr>
        <w:shd w:val="clear" w:color="auto" w:fill="F5ADBA" w:themeFill="accent1" w:themeFillTint="66"/>
      </w:tcPr>
    </w:tblStylePr>
    <w:tblStylePr w:type="lastRow">
      <w:rPr>
        <w:b/>
        <w:bCs/>
        <w:color w:val="212120" w:themeColor="text1"/>
      </w:rPr>
      <w:tblPr/>
      <w:tcPr>
        <w:shd w:val="clear" w:color="auto" w:fill="F5ADBA" w:themeFill="accent1" w:themeFillTint="66"/>
      </w:tcPr>
    </w:tblStylePr>
    <w:tblStylePr w:type="firstCol">
      <w:rPr>
        <w:color w:val="FFFFFF" w:themeColor="background1"/>
      </w:rPr>
      <w:tblPr/>
      <w:tcPr>
        <w:shd w:val="clear" w:color="auto" w:fill="BD1633" w:themeFill="accent1" w:themeFillShade="BF"/>
      </w:tcPr>
    </w:tblStylePr>
    <w:tblStylePr w:type="lastCol">
      <w:rPr>
        <w:color w:val="FFFFFF" w:themeColor="background1"/>
      </w:rPr>
      <w:tblPr/>
      <w:tcPr>
        <w:shd w:val="clear" w:color="auto" w:fill="BD1633" w:themeFill="accent1" w:themeFillShade="BF"/>
      </w:tc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ColorfulGrid-Accent2">
    <w:name w:val="Colorful Grid Accent 2"/>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C3EFFF" w:themeFill="accent2" w:themeFillTint="33"/>
    </w:tcPr>
    <w:tblStylePr w:type="firstRow">
      <w:rPr>
        <w:b/>
        <w:bCs/>
      </w:rPr>
      <w:tblPr/>
      <w:tcPr>
        <w:shd w:val="clear" w:color="auto" w:fill="88DFFF" w:themeFill="accent2" w:themeFillTint="66"/>
      </w:tcPr>
    </w:tblStylePr>
    <w:tblStylePr w:type="lastRow">
      <w:rPr>
        <w:b/>
        <w:bCs/>
        <w:color w:val="212120" w:themeColor="text1"/>
      </w:rPr>
      <w:tblPr/>
      <w:tcPr>
        <w:shd w:val="clear" w:color="auto" w:fill="88DFFF" w:themeFill="accent2" w:themeFillTint="66"/>
      </w:tcPr>
    </w:tblStylePr>
    <w:tblStylePr w:type="firstCol">
      <w:rPr>
        <w:color w:val="FFFFFF" w:themeColor="background1"/>
      </w:rPr>
      <w:tblPr/>
      <w:tcPr>
        <w:shd w:val="clear" w:color="auto" w:fill="00749F" w:themeFill="accent2" w:themeFillShade="BF"/>
      </w:tcPr>
    </w:tblStylePr>
    <w:tblStylePr w:type="lastCol">
      <w:rPr>
        <w:color w:val="FFFFFF" w:themeColor="background1"/>
      </w:rPr>
      <w:tblPr/>
      <w:tcPr>
        <w:shd w:val="clear" w:color="auto" w:fill="00749F" w:themeFill="accent2" w:themeFillShade="BF"/>
      </w:tc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ColorfulGrid-Accent3">
    <w:name w:val="Colorful Grid Accent 3"/>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FBFA" w:themeFill="accent3" w:themeFillTint="33"/>
    </w:tcPr>
    <w:tblStylePr w:type="firstRow">
      <w:rPr>
        <w:b/>
        <w:bCs/>
      </w:rPr>
      <w:tblPr/>
      <w:tcPr>
        <w:shd w:val="clear" w:color="auto" w:fill="F9F8F5" w:themeFill="accent3" w:themeFillTint="66"/>
      </w:tcPr>
    </w:tblStylePr>
    <w:tblStylePr w:type="lastRow">
      <w:rPr>
        <w:b/>
        <w:bCs/>
        <w:color w:val="212120" w:themeColor="text1"/>
      </w:rPr>
      <w:tblPr/>
      <w:tcPr>
        <w:shd w:val="clear" w:color="auto" w:fill="F9F8F5" w:themeFill="accent3" w:themeFillTint="66"/>
      </w:tcPr>
    </w:tblStylePr>
    <w:tblStylePr w:type="firstCol">
      <w:rPr>
        <w:color w:val="FFFFFF" w:themeColor="background1"/>
      </w:rPr>
      <w:tblPr/>
      <w:tcPr>
        <w:shd w:val="clear" w:color="auto" w:fill="C5B89C" w:themeFill="accent3" w:themeFillShade="BF"/>
      </w:tcPr>
    </w:tblStylePr>
    <w:tblStylePr w:type="lastCol">
      <w:rPr>
        <w:color w:val="FFFFFF" w:themeColor="background1"/>
      </w:rPr>
      <w:tblPr/>
      <w:tcPr>
        <w:shd w:val="clear" w:color="auto" w:fill="C5B89C" w:themeFill="accent3" w:themeFillShade="BF"/>
      </w:tc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ColorfulGrid-Accent4">
    <w:name w:val="Colorful Grid Accent 4"/>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E7D4" w:themeFill="accent4" w:themeFillTint="33"/>
    </w:tcPr>
    <w:tblStylePr w:type="firstRow">
      <w:rPr>
        <w:b/>
        <w:bCs/>
      </w:rPr>
      <w:tblPr/>
      <w:tcPr>
        <w:shd w:val="clear" w:color="auto" w:fill="F9D1AA" w:themeFill="accent4" w:themeFillTint="66"/>
      </w:tcPr>
    </w:tblStylePr>
    <w:tblStylePr w:type="lastRow">
      <w:rPr>
        <w:b/>
        <w:bCs/>
        <w:color w:val="212120" w:themeColor="text1"/>
      </w:rPr>
      <w:tblPr/>
      <w:tcPr>
        <w:shd w:val="clear" w:color="auto" w:fill="F9D1AA" w:themeFill="accent4" w:themeFillTint="66"/>
      </w:tcPr>
    </w:tblStylePr>
    <w:tblStylePr w:type="firstCol">
      <w:rPr>
        <w:color w:val="FFFFFF" w:themeColor="background1"/>
      </w:rPr>
      <w:tblPr/>
      <w:tcPr>
        <w:shd w:val="clear" w:color="auto" w:fill="C9680C" w:themeFill="accent4" w:themeFillShade="BF"/>
      </w:tcPr>
    </w:tblStylePr>
    <w:tblStylePr w:type="lastCol">
      <w:rPr>
        <w:color w:val="FFFFFF" w:themeColor="background1"/>
      </w:rPr>
      <w:tblPr/>
      <w:tcPr>
        <w:shd w:val="clear" w:color="auto" w:fill="C9680C" w:themeFill="accent4" w:themeFillShade="BF"/>
      </w:tc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ColorfulGrid-Accent5">
    <w:name w:val="Colorful Grid Accent 5"/>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21212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21212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572222"/>
    <w:pPr>
      <w:spacing w:after="0"/>
    </w:pPr>
    <w:tblPr>
      <w:tblStyleRowBandSize w:val="1"/>
      <w:tblStyleColBandSize w:val="1"/>
    </w:tblPr>
    <w:tcPr>
      <w:shd w:val="clear" w:color="auto" w:fill="E9E9E8" w:themeFill="tex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7" w:themeFill="text1" w:themeFillTint="3F"/>
      </w:tcPr>
    </w:tblStylePr>
    <w:tblStylePr w:type="band1Horz">
      <w:tblPr/>
      <w:tcPr>
        <w:shd w:val="clear" w:color="auto" w:fill="D3D3D1" w:themeFill="text1" w:themeFillTint="33"/>
      </w:tcPr>
    </w:tblStylePr>
  </w:style>
  <w:style w:type="table" w:styleId="ColorfulList-Accent1">
    <w:name w:val="Colorful List Accent 1"/>
    <w:basedOn w:val="TableNormal"/>
    <w:uiPriority w:val="72"/>
    <w:semiHidden/>
    <w:unhideWhenUsed/>
    <w:rsid w:val="00572222"/>
    <w:pPr>
      <w:spacing w:after="0"/>
    </w:pPr>
    <w:tblPr>
      <w:tblStyleRowBandSize w:val="1"/>
      <w:tblStyleColBandSize w:val="1"/>
    </w:tblPr>
    <w:tcPr>
      <w:shd w:val="clear" w:color="auto" w:fill="FCEBEE" w:themeFill="accen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CD4" w:themeFill="accent1" w:themeFillTint="3F"/>
      </w:tcPr>
    </w:tblStylePr>
    <w:tblStylePr w:type="band1Horz">
      <w:tblPr/>
      <w:tcPr>
        <w:shd w:val="clear" w:color="auto" w:fill="FAD6DC" w:themeFill="accent1" w:themeFillTint="33"/>
      </w:tcPr>
    </w:tblStylePr>
  </w:style>
  <w:style w:type="table" w:styleId="ColorfulList-Accent2">
    <w:name w:val="Colorful List Accent 2"/>
    <w:basedOn w:val="TableNormal"/>
    <w:uiPriority w:val="72"/>
    <w:semiHidden/>
    <w:unhideWhenUsed/>
    <w:rsid w:val="00572222"/>
    <w:pPr>
      <w:spacing w:after="0"/>
    </w:pPr>
    <w:tblPr>
      <w:tblStyleRowBandSize w:val="1"/>
      <w:tblStyleColBandSize w:val="1"/>
    </w:tblPr>
    <w:tcPr>
      <w:shd w:val="clear" w:color="auto" w:fill="E1F7FF" w:themeFill="accent2"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EBFF" w:themeFill="accent2" w:themeFillTint="3F"/>
      </w:tcPr>
    </w:tblStylePr>
    <w:tblStylePr w:type="band1Horz">
      <w:tblPr/>
      <w:tcPr>
        <w:shd w:val="clear" w:color="auto" w:fill="C3EFFF" w:themeFill="accent2" w:themeFillTint="33"/>
      </w:tcPr>
    </w:tblStylePr>
  </w:style>
  <w:style w:type="table" w:styleId="ColorfulList-Accent3">
    <w:name w:val="Colorful List Accent 3"/>
    <w:basedOn w:val="TableNormal"/>
    <w:uiPriority w:val="72"/>
    <w:semiHidden/>
    <w:unhideWhenUsed/>
    <w:rsid w:val="00572222"/>
    <w:pPr>
      <w:spacing w:after="0"/>
    </w:pPr>
    <w:tblPr>
      <w:tblStyleRowBandSize w:val="1"/>
      <w:tblStyleColBandSize w:val="1"/>
    </w:tblPr>
    <w:tcPr>
      <w:shd w:val="clear" w:color="auto" w:fill="FDFDFC" w:themeFill="accent3" w:themeFillTint="19"/>
    </w:tcPr>
    <w:tblStylePr w:type="firstRow">
      <w:rPr>
        <w:b/>
        <w:bCs/>
        <w:color w:val="FFFFFF" w:themeColor="background1"/>
      </w:rPr>
      <w:tblPr/>
      <w:tcPr>
        <w:tcBorders>
          <w:bottom w:val="single" w:sz="12" w:space="0" w:color="FFFFFF" w:themeColor="background1"/>
        </w:tcBorders>
        <w:shd w:val="clear" w:color="auto" w:fill="D76F0D" w:themeFill="accent4" w:themeFillShade="CC"/>
      </w:tcPr>
    </w:tblStylePr>
    <w:tblStylePr w:type="lastRow">
      <w:rPr>
        <w:b/>
        <w:bCs/>
        <w:color w:val="D76F0D" w:themeColor="accent4"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AF8" w:themeFill="accent3" w:themeFillTint="3F"/>
      </w:tcPr>
    </w:tblStylePr>
    <w:tblStylePr w:type="band1Horz">
      <w:tblPr/>
      <w:tcPr>
        <w:shd w:val="clear" w:color="auto" w:fill="FCFBFA" w:themeFill="accent3" w:themeFillTint="33"/>
      </w:tcPr>
    </w:tblStylePr>
  </w:style>
  <w:style w:type="table" w:styleId="ColorfulList-Accent4">
    <w:name w:val="Colorful List Accent 4"/>
    <w:basedOn w:val="TableNormal"/>
    <w:uiPriority w:val="72"/>
    <w:semiHidden/>
    <w:unhideWhenUsed/>
    <w:rsid w:val="00572222"/>
    <w:pPr>
      <w:spacing w:after="0"/>
    </w:pPr>
    <w:tblPr>
      <w:tblStyleRowBandSize w:val="1"/>
      <w:tblStyleColBandSize w:val="1"/>
    </w:tblPr>
    <w:tcPr>
      <w:shd w:val="clear" w:color="auto" w:fill="FDF3EA" w:themeFill="accent4" w:themeFillTint="19"/>
    </w:tcPr>
    <w:tblStylePr w:type="firstRow">
      <w:rPr>
        <w:b/>
        <w:bCs/>
        <w:color w:val="FFFFFF" w:themeColor="background1"/>
      </w:rPr>
      <w:tblPr/>
      <w:tcPr>
        <w:tcBorders>
          <w:bottom w:val="single" w:sz="12" w:space="0" w:color="FFFFFF" w:themeColor="background1"/>
        </w:tcBorders>
        <w:shd w:val="clear" w:color="auto" w:fill="CEC3AB" w:themeFill="accent3" w:themeFillShade="CC"/>
      </w:tcPr>
    </w:tblStylePr>
    <w:tblStylePr w:type="lastRow">
      <w:rPr>
        <w:b/>
        <w:bCs/>
        <w:color w:val="CEC3AB" w:themeColor="accent3"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2CA" w:themeFill="accent4" w:themeFillTint="3F"/>
      </w:tcPr>
    </w:tblStylePr>
    <w:tblStylePr w:type="band1Horz">
      <w:tblPr/>
      <w:tcPr>
        <w:shd w:val="clear" w:color="auto" w:fill="FCE7D4" w:themeFill="accent4" w:themeFillTint="33"/>
      </w:tcPr>
    </w:tblStylePr>
  </w:style>
  <w:style w:type="table" w:styleId="ColorfulList-Accent5">
    <w:name w:val="Colorful List Accent 5"/>
    <w:basedOn w:val="TableNormal"/>
    <w:uiPriority w:val="72"/>
    <w:semiHidden/>
    <w:unhideWhenUsed/>
    <w:rsid w:val="00572222"/>
    <w:pPr>
      <w:spacing w:after="0"/>
    </w:p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572222"/>
    <w:pPr>
      <w:spacing w:after="0"/>
    </w:p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212120" w:themeColor="text1"/>
        <w:bottom w:val="single" w:sz="4" w:space="0" w:color="212120" w:themeColor="text1"/>
        <w:right w:val="single" w:sz="4" w:space="0" w:color="212120" w:themeColor="text1"/>
        <w:insideH w:val="single" w:sz="4" w:space="0" w:color="FFFFFF" w:themeColor="background1"/>
        <w:insideV w:val="single" w:sz="4" w:space="0" w:color="FFFFFF" w:themeColor="background1"/>
      </w:tblBorders>
    </w:tblPr>
    <w:tcPr>
      <w:shd w:val="clear" w:color="auto" w:fill="E9E9E8" w:themeFill="tex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1313" w:themeFill="text1" w:themeFillShade="99"/>
      </w:tcPr>
    </w:tblStylePr>
    <w:tblStylePr w:type="firstCol">
      <w:rPr>
        <w:color w:val="FFFFFF" w:themeColor="background1"/>
      </w:rPr>
      <w:tblPr/>
      <w:tcPr>
        <w:tcBorders>
          <w:top w:val="nil"/>
          <w:left w:val="nil"/>
          <w:bottom w:val="nil"/>
          <w:right w:val="nil"/>
          <w:insideH w:val="single" w:sz="4" w:space="0" w:color="131313" w:themeColor="text1" w:themeShade="99"/>
          <w:insideV w:val="nil"/>
        </w:tcBorders>
        <w:shd w:val="clear" w:color="auto" w:fill="1313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text1" w:themeFillShade="BF"/>
      </w:tcPr>
    </w:tblStylePr>
    <w:tblStylePr w:type="band1Vert">
      <w:tblPr/>
      <w:tcPr>
        <w:shd w:val="clear" w:color="auto" w:fill="A7A7A4" w:themeFill="text1" w:themeFillTint="66"/>
      </w:tcPr>
    </w:tblStylePr>
    <w:tblStylePr w:type="band1Horz">
      <w:tblPr/>
      <w:tcPr>
        <w:shd w:val="clear" w:color="auto" w:fill="91918E" w:themeFill="text1" w:themeFillTint="7F"/>
      </w:tcPr>
    </w:tblStylePr>
    <w:tblStylePr w:type="neCell">
      <w:rPr>
        <w:color w:val="212120" w:themeColor="text1"/>
      </w:rPr>
    </w:tblStylePr>
    <w:tblStylePr w:type="nwCell">
      <w:rPr>
        <w:color w:val="212120" w:themeColor="text1"/>
      </w:rPr>
    </w:tblStylePr>
  </w:style>
  <w:style w:type="table" w:styleId="ColorfulShading-Accent1">
    <w:name w:val="Colorful Shading Accent 1"/>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E73454" w:themeColor="accent1"/>
        <w:bottom w:val="single" w:sz="4" w:space="0" w:color="E73454" w:themeColor="accent1"/>
        <w:right w:val="single" w:sz="4" w:space="0" w:color="E73454" w:themeColor="accent1"/>
        <w:insideH w:val="single" w:sz="4" w:space="0" w:color="FFFFFF" w:themeColor="background1"/>
        <w:insideV w:val="single" w:sz="4" w:space="0" w:color="FFFFFF" w:themeColor="background1"/>
      </w:tblBorders>
    </w:tblPr>
    <w:tcPr>
      <w:shd w:val="clear" w:color="auto" w:fill="FCEBEE" w:themeFill="accen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71229" w:themeFill="accent1" w:themeFillShade="99"/>
      </w:tcPr>
    </w:tblStylePr>
    <w:tblStylePr w:type="firstCol">
      <w:rPr>
        <w:color w:val="FFFFFF" w:themeColor="background1"/>
      </w:rPr>
      <w:tblPr/>
      <w:tcPr>
        <w:tcBorders>
          <w:top w:val="nil"/>
          <w:left w:val="nil"/>
          <w:bottom w:val="nil"/>
          <w:right w:val="nil"/>
          <w:insideH w:val="single" w:sz="4" w:space="0" w:color="971229" w:themeColor="accent1" w:themeShade="99"/>
          <w:insideV w:val="nil"/>
        </w:tcBorders>
        <w:shd w:val="clear" w:color="auto" w:fill="97122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71229" w:themeFill="accent1" w:themeFillShade="99"/>
      </w:tcPr>
    </w:tblStylePr>
    <w:tblStylePr w:type="band1Vert">
      <w:tblPr/>
      <w:tcPr>
        <w:shd w:val="clear" w:color="auto" w:fill="F5ADBA" w:themeFill="accent1" w:themeFillTint="66"/>
      </w:tcPr>
    </w:tblStylePr>
    <w:tblStylePr w:type="band1Horz">
      <w:tblPr/>
      <w:tcPr>
        <w:shd w:val="clear" w:color="auto" w:fill="F399A9" w:themeFill="accent1" w:themeFillTint="7F"/>
      </w:tcPr>
    </w:tblStylePr>
    <w:tblStylePr w:type="neCell">
      <w:rPr>
        <w:color w:val="212120" w:themeColor="text1"/>
      </w:rPr>
    </w:tblStylePr>
    <w:tblStylePr w:type="nwCell">
      <w:rPr>
        <w:color w:val="212120" w:themeColor="text1"/>
      </w:rPr>
    </w:tblStylePr>
  </w:style>
  <w:style w:type="table" w:styleId="ColorfulShading-Accent2">
    <w:name w:val="Colorful Shading Accent 2"/>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009DD5" w:themeColor="accent2"/>
        <w:bottom w:val="single" w:sz="4" w:space="0" w:color="009DD5" w:themeColor="accent2"/>
        <w:right w:val="single" w:sz="4" w:space="0" w:color="009DD5" w:themeColor="accent2"/>
        <w:insideH w:val="single" w:sz="4" w:space="0" w:color="FFFFFF" w:themeColor="background1"/>
        <w:insideV w:val="single" w:sz="4" w:space="0" w:color="FFFFFF" w:themeColor="background1"/>
      </w:tblBorders>
    </w:tblPr>
    <w:tcPr>
      <w:shd w:val="clear" w:color="auto" w:fill="E1F7FF" w:themeFill="accent2"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7F" w:themeFill="accent2" w:themeFillShade="99"/>
      </w:tcPr>
    </w:tblStylePr>
    <w:tblStylePr w:type="firstCol">
      <w:rPr>
        <w:color w:val="FFFFFF" w:themeColor="background1"/>
      </w:rPr>
      <w:tblPr/>
      <w:tcPr>
        <w:tcBorders>
          <w:top w:val="nil"/>
          <w:left w:val="nil"/>
          <w:bottom w:val="nil"/>
          <w:right w:val="nil"/>
          <w:insideH w:val="single" w:sz="4" w:space="0" w:color="005D7F" w:themeColor="accent2" w:themeShade="99"/>
          <w:insideV w:val="nil"/>
        </w:tcBorders>
        <w:shd w:val="clear" w:color="auto" w:fill="005D7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D7F" w:themeFill="accent2" w:themeFillShade="99"/>
      </w:tcPr>
    </w:tblStylePr>
    <w:tblStylePr w:type="band1Vert">
      <w:tblPr/>
      <w:tcPr>
        <w:shd w:val="clear" w:color="auto" w:fill="88DFFF" w:themeFill="accent2" w:themeFillTint="66"/>
      </w:tcPr>
    </w:tblStylePr>
    <w:tblStylePr w:type="band1Horz">
      <w:tblPr/>
      <w:tcPr>
        <w:shd w:val="clear" w:color="auto" w:fill="6BD7FF" w:themeFill="accent2" w:themeFillTint="7F"/>
      </w:tcPr>
    </w:tblStylePr>
    <w:tblStylePr w:type="neCell">
      <w:rPr>
        <w:color w:val="212120" w:themeColor="text1"/>
      </w:rPr>
    </w:tblStylePr>
    <w:tblStylePr w:type="nwCell">
      <w:rPr>
        <w:color w:val="212120" w:themeColor="text1"/>
      </w:rPr>
    </w:tblStylePr>
  </w:style>
  <w:style w:type="table" w:styleId="ColorfulShading-Accent3">
    <w:name w:val="Colorful Shading Accent 3"/>
    <w:basedOn w:val="TableNormal"/>
    <w:uiPriority w:val="71"/>
    <w:semiHidden/>
    <w:unhideWhenUsed/>
    <w:rsid w:val="00572222"/>
    <w:pPr>
      <w:spacing w:after="0"/>
    </w:pPr>
    <w:tblPr>
      <w:tblStyleRowBandSize w:val="1"/>
      <w:tblStyleColBandSize w:val="1"/>
      <w:tblBorders>
        <w:top w:val="single" w:sz="24" w:space="0" w:color="F28D2C" w:themeColor="accent4"/>
        <w:left w:val="single" w:sz="4" w:space="0" w:color="F1EEE7" w:themeColor="accent3"/>
        <w:bottom w:val="single" w:sz="4" w:space="0" w:color="F1EEE7" w:themeColor="accent3"/>
        <w:right w:val="single" w:sz="4" w:space="0" w:color="F1EEE7" w:themeColor="accent3"/>
        <w:insideH w:val="single" w:sz="4" w:space="0" w:color="FFFFFF" w:themeColor="background1"/>
        <w:insideV w:val="single" w:sz="4" w:space="0" w:color="FFFFFF" w:themeColor="background1"/>
      </w:tblBorders>
    </w:tblPr>
    <w:tcPr>
      <w:shd w:val="clear" w:color="auto" w:fill="FDFDFC" w:themeFill="accent3" w:themeFillTint="19"/>
    </w:tcPr>
    <w:tblStylePr w:type="firstRow">
      <w:rPr>
        <w:b/>
        <w:bCs/>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996F" w:themeFill="accent3" w:themeFillShade="99"/>
      </w:tcPr>
    </w:tblStylePr>
    <w:tblStylePr w:type="firstCol">
      <w:rPr>
        <w:color w:val="FFFFFF" w:themeColor="background1"/>
      </w:rPr>
      <w:tblPr/>
      <w:tcPr>
        <w:tcBorders>
          <w:top w:val="nil"/>
          <w:left w:val="nil"/>
          <w:bottom w:val="nil"/>
          <w:right w:val="nil"/>
          <w:insideH w:val="single" w:sz="4" w:space="0" w:color="AB996F" w:themeColor="accent3" w:themeShade="99"/>
          <w:insideV w:val="nil"/>
        </w:tcBorders>
        <w:shd w:val="clear" w:color="auto" w:fill="AB996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B996F" w:themeFill="accent3" w:themeFillShade="99"/>
      </w:tcPr>
    </w:tblStylePr>
    <w:tblStylePr w:type="band1Vert">
      <w:tblPr/>
      <w:tcPr>
        <w:shd w:val="clear" w:color="auto" w:fill="F9F8F5" w:themeFill="accent3" w:themeFillTint="66"/>
      </w:tcPr>
    </w:tblStylePr>
    <w:tblStylePr w:type="band1Horz">
      <w:tblPr/>
      <w:tcPr>
        <w:shd w:val="clear" w:color="auto" w:fill="F8F6F3" w:themeFill="accent3" w:themeFillTint="7F"/>
      </w:tcPr>
    </w:tblStylePr>
  </w:style>
  <w:style w:type="table" w:styleId="ColorfulShading-Accent4">
    <w:name w:val="Colorful Shading Accent 4"/>
    <w:basedOn w:val="TableNormal"/>
    <w:uiPriority w:val="71"/>
    <w:semiHidden/>
    <w:unhideWhenUsed/>
    <w:rsid w:val="00572222"/>
    <w:pPr>
      <w:spacing w:after="0"/>
    </w:pPr>
    <w:tblPr>
      <w:tblStyleRowBandSize w:val="1"/>
      <w:tblStyleColBandSize w:val="1"/>
      <w:tblBorders>
        <w:top w:val="single" w:sz="24" w:space="0" w:color="F1EEE7" w:themeColor="accent3"/>
        <w:left w:val="single" w:sz="4" w:space="0" w:color="F28D2C" w:themeColor="accent4"/>
        <w:bottom w:val="single" w:sz="4" w:space="0" w:color="F28D2C" w:themeColor="accent4"/>
        <w:right w:val="single" w:sz="4" w:space="0" w:color="F28D2C" w:themeColor="accent4"/>
        <w:insideH w:val="single" w:sz="4" w:space="0" w:color="FFFFFF" w:themeColor="background1"/>
        <w:insideV w:val="single" w:sz="4" w:space="0" w:color="FFFFFF" w:themeColor="background1"/>
      </w:tblBorders>
    </w:tblPr>
    <w:tcPr>
      <w:shd w:val="clear" w:color="auto" w:fill="FDF3EA" w:themeFill="accent4" w:themeFillTint="19"/>
    </w:tcPr>
    <w:tblStylePr w:type="firstRow">
      <w:rPr>
        <w:b/>
        <w:bCs/>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1530A" w:themeFill="accent4" w:themeFillShade="99"/>
      </w:tcPr>
    </w:tblStylePr>
    <w:tblStylePr w:type="firstCol">
      <w:rPr>
        <w:color w:val="FFFFFF" w:themeColor="background1"/>
      </w:rPr>
      <w:tblPr/>
      <w:tcPr>
        <w:tcBorders>
          <w:top w:val="nil"/>
          <w:left w:val="nil"/>
          <w:bottom w:val="nil"/>
          <w:right w:val="nil"/>
          <w:insideH w:val="single" w:sz="4" w:space="0" w:color="A1530A" w:themeColor="accent4" w:themeShade="99"/>
          <w:insideV w:val="nil"/>
        </w:tcBorders>
        <w:shd w:val="clear" w:color="auto" w:fill="A153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1530A" w:themeFill="accent4" w:themeFillShade="99"/>
      </w:tcPr>
    </w:tblStylePr>
    <w:tblStylePr w:type="band1Vert">
      <w:tblPr/>
      <w:tcPr>
        <w:shd w:val="clear" w:color="auto" w:fill="F9D1AA" w:themeFill="accent4" w:themeFillTint="66"/>
      </w:tcPr>
    </w:tblStylePr>
    <w:tblStylePr w:type="band1Horz">
      <w:tblPr/>
      <w:tcPr>
        <w:shd w:val="clear" w:color="auto" w:fill="F8C595" w:themeFill="accent4" w:themeFillTint="7F"/>
      </w:tcPr>
    </w:tblStylePr>
    <w:tblStylePr w:type="neCell">
      <w:rPr>
        <w:color w:val="212120" w:themeColor="text1"/>
      </w:rPr>
    </w:tblStylePr>
    <w:tblStylePr w:type="nwCell">
      <w:rPr>
        <w:color w:val="212120" w:themeColor="text1"/>
      </w:rPr>
    </w:tblStylePr>
  </w:style>
  <w:style w:type="table" w:styleId="ColorfulShading-Accent5">
    <w:name w:val="Colorful Shading Accent 5"/>
    <w:basedOn w:val="TableNormal"/>
    <w:uiPriority w:val="71"/>
    <w:semiHidden/>
    <w:unhideWhenUsed/>
    <w:rsid w:val="00572222"/>
    <w:pPr>
      <w:spacing w:after="0"/>
    </w:p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212120" w:themeColor="text1"/>
      </w:rPr>
    </w:tblStylePr>
    <w:tblStylePr w:type="nwCell">
      <w:rPr>
        <w:color w:val="212120" w:themeColor="text1"/>
      </w:rPr>
    </w:tblStylePr>
  </w:style>
  <w:style w:type="table" w:styleId="ColorfulShading-Accent6">
    <w:name w:val="Colorful Shading Accent 6"/>
    <w:basedOn w:val="TableNormal"/>
    <w:uiPriority w:val="71"/>
    <w:semiHidden/>
    <w:unhideWhenUsed/>
    <w:rsid w:val="00572222"/>
    <w:pPr>
      <w:spacing w:after="0"/>
    </w:p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212120" w:themeColor="text1"/>
      </w:rPr>
    </w:tblStylePr>
    <w:tblStylePr w:type="nwCell">
      <w:rPr>
        <w:color w:val="21212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pPr>
    <w:rPr>
      <w:color w:val="FFFFFF" w:themeColor="background1"/>
    </w:rPr>
    <w:tblPr>
      <w:tblStyleRowBandSize w:val="1"/>
      <w:tblStyleColBandSize w:val="1"/>
    </w:tblPr>
    <w:tcPr>
      <w:shd w:val="clear" w:color="auto" w:fill="212120" w:themeFill="tex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010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818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81818" w:themeFill="text1" w:themeFillShade="BF"/>
      </w:tcPr>
    </w:tblStylePr>
    <w:tblStylePr w:type="band1Vert">
      <w:tblPr/>
      <w:tcPr>
        <w:tcBorders>
          <w:top w:val="nil"/>
          <w:left w:val="nil"/>
          <w:bottom w:val="nil"/>
          <w:right w:val="nil"/>
          <w:insideH w:val="nil"/>
          <w:insideV w:val="nil"/>
        </w:tcBorders>
        <w:shd w:val="clear" w:color="auto" w:fill="181818" w:themeFill="text1" w:themeFillShade="BF"/>
      </w:tcPr>
    </w:tblStylePr>
    <w:tblStylePr w:type="band1Horz">
      <w:tblPr/>
      <w:tcPr>
        <w:tcBorders>
          <w:top w:val="nil"/>
          <w:left w:val="nil"/>
          <w:bottom w:val="nil"/>
          <w:right w:val="nil"/>
          <w:insideH w:val="nil"/>
          <w:insideV w:val="nil"/>
        </w:tcBorders>
        <w:shd w:val="clear" w:color="auto" w:fill="181818" w:themeFill="text1" w:themeFillShade="BF"/>
      </w:tcPr>
    </w:tblStylePr>
  </w:style>
  <w:style w:type="table" w:styleId="DarkList-Accent1">
    <w:name w:val="Dark List Accent 1"/>
    <w:basedOn w:val="TableNormal"/>
    <w:uiPriority w:val="70"/>
    <w:semiHidden/>
    <w:unhideWhenUsed/>
    <w:rsid w:val="00572222"/>
    <w:pPr>
      <w:spacing w:after="0"/>
    </w:pPr>
    <w:rPr>
      <w:color w:val="FFFFFF" w:themeColor="background1"/>
    </w:rPr>
    <w:tblPr>
      <w:tblStyleRowBandSize w:val="1"/>
      <w:tblStyleColBandSize w:val="1"/>
    </w:tblPr>
    <w:tcPr>
      <w:shd w:val="clear" w:color="auto" w:fill="E7345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7D0F2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D163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D1633" w:themeFill="accent1" w:themeFillShade="BF"/>
      </w:tcPr>
    </w:tblStylePr>
    <w:tblStylePr w:type="band1Vert">
      <w:tblPr/>
      <w:tcPr>
        <w:tcBorders>
          <w:top w:val="nil"/>
          <w:left w:val="nil"/>
          <w:bottom w:val="nil"/>
          <w:right w:val="nil"/>
          <w:insideH w:val="nil"/>
          <w:insideV w:val="nil"/>
        </w:tcBorders>
        <w:shd w:val="clear" w:color="auto" w:fill="BD1633" w:themeFill="accent1" w:themeFillShade="BF"/>
      </w:tcPr>
    </w:tblStylePr>
    <w:tblStylePr w:type="band1Horz">
      <w:tblPr/>
      <w:tcPr>
        <w:tcBorders>
          <w:top w:val="nil"/>
          <w:left w:val="nil"/>
          <w:bottom w:val="nil"/>
          <w:right w:val="nil"/>
          <w:insideH w:val="nil"/>
          <w:insideV w:val="nil"/>
        </w:tcBorders>
        <w:shd w:val="clear" w:color="auto" w:fill="BD1633" w:themeFill="accent1" w:themeFillShade="BF"/>
      </w:tcPr>
    </w:tblStylePr>
  </w:style>
  <w:style w:type="table" w:styleId="DarkList-Accent2">
    <w:name w:val="Dark List Accent 2"/>
    <w:basedOn w:val="TableNormal"/>
    <w:uiPriority w:val="70"/>
    <w:semiHidden/>
    <w:unhideWhenUsed/>
    <w:rsid w:val="00572222"/>
    <w:pPr>
      <w:spacing w:after="0"/>
    </w:pPr>
    <w:rPr>
      <w:color w:val="FFFFFF" w:themeColor="background1"/>
    </w:rPr>
    <w:tblPr>
      <w:tblStyleRowBandSize w:val="1"/>
      <w:tblStyleColBandSize w:val="1"/>
    </w:tblPr>
    <w:tcPr>
      <w:shd w:val="clear" w:color="auto" w:fill="009DD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004D6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49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49F" w:themeFill="accent2" w:themeFillShade="BF"/>
      </w:tcPr>
    </w:tblStylePr>
    <w:tblStylePr w:type="band1Vert">
      <w:tblPr/>
      <w:tcPr>
        <w:tcBorders>
          <w:top w:val="nil"/>
          <w:left w:val="nil"/>
          <w:bottom w:val="nil"/>
          <w:right w:val="nil"/>
          <w:insideH w:val="nil"/>
          <w:insideV w:val="nil"/>
        </w:tcBorders>
        <w:shd w:val="clear" w:color="auto" w:fill="00749F" w:themeFill="accent2" w:themeFillShade="BF"/>
      </w:tcPr>
    </w:tblStylePr>
    <w:tblStylePr w:type="band1Horz">
      <w:tblPr/>
      <w:tcPr>
        <w:tcBorders>
          <w:top w:val="nil"/>
          <w:left w:val="nil"/>
          <w:bottom w:val="nil"/>
          <w:right w:val="nil"/>
          <w:insideH w:val="nil"/>
          <w:insideV w:val="nil"/>
        </w:tcBorders>
        <w:shd w:val="clear" w:color="auto" w:fill="00749F" w:themeFill="accent2" w:themeFillShade="BF"/>
      </w:tcPr>
    </w:tblStylePr>
  </w:style>
  <w:style w:type="table" w:styleId="DarkList-Accent3">
    <w:name w:val="Dark List Accent 3"/>
    <w:basedOn w:val="TableNormal"/>
    <w:uiPriority w:val="70"/>
    <w:semiHidden/>
    <w:unhideWhenUsed/>
    <w:rsid w:val="00572222"/>
    <w:pPr>
      <w:spacing w:after="0"/>
    </w:pPr>
    <w:rPr>
      <w:color w:val="FFFFFF" w:themeColor="background1"/>
    </w:rPr>
    <w:tblPr>
      <w:tblStyleRowBandSize w:val="1"/>
      <w:tblStyleColBandSize w:val="1"/>
    </w:tblPr>
    <w:tcPr>
      <w:shd w:val="clear" w:color="auto" w:fill="F1EEE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9481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5B89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5B89C" w:themeFill="accent3" w:themeFillShade="BF"/>
      </w:tcPr>
    </w:tblStylePr>
    <w:tblStylePr w:type="band1Vert">
      <w:tblPr/>
      <w:tcPr>
        <w:tcBorders>
          <w:top w:val="nil"/>
          <w:left w:val="nil"/>
          <w:bottom w:val="nil"/>
          <w:right w:val="nil"/>
          <w:insideH w:val="nil"/>
          <w:insideV w:val="nil"/>
        </w:tcBorders>
        <w:shd w:val="clear" w:color="auto" w:fill="C5B89C" w:themeFill="accent3" w:themeFillShade="BF"/>
      </w:tcPr>
    </w:tblStylePr>
    <w:tblStylePr w:type="band1Horz">
      <w:tblPr/>
      <w:tcPr>
        <w:tcBorders>
          <w:top w:val="nil"/>
          <w:left w:val="nil"/>
          <w:bottom w:val="nil"/>
          <w:right w:val="nil"/>
          <w:insideH w:val="nil"/>
          <w:insideV w:val="nil"/>
        </w:tcBorders>
        <w:shd w:val="clear" w:color="auto" w:fill="C5B89C" w:themeFill="accent3" w:themeFillShade="BF"/>
      </w:tcPr>
    </w:tblStylePr>
  </w:style>
  <w:style w:type="table" w:styleId="DarkList-Accent4">
    <w:name w:val="Dark List Accent 4"/>
    <w:basedOn w:val="TableNormal"/>
    <w:uiPriority w:val="70"/>
    <w:semiHidden/>
    <w:unhideWhenUsed/>
    <w:rsid w:val="00572222"/>
    <w:pPr>
      <w:spacing w:after="0"/>
    </w:pPr>
    <w:rPr>
      <w:color w:val="FFFFFF" w:themeColor="background1"/>
    </w:rPr>
    <w:tblPr>
      <w:tblStyleRowBandSize w:val="1"/>
      <w:tblStyleColBandSize w:val="1"/>
    </w:tblPr>
    <w:tcPr>
      <w:shd w:val="clear" w:color="auto" w:fill="F28D2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86450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9680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9680C" w:themeFill="accent4" w:themeFillShade="BF"/>
      </w:tcPr>
    </w:tblStylePr>
    <w:tblStylePr w:type="band1Vert">
      <w:tblPr/>
      <w:tcPr>
        <w:tcBorders>
          <w:top w:val="nil"/>
          <w:left w:val="nil"/>
          <w:bottom w:val="nil"/>
          <w:right w:val="nil"/>
          <w:insideH w:val="nil"/>
          <w:insideV w:val="nil"/>
        </w:tcBorders>
        <w:shd w:val="clear" w:color="auto" w:fill="C9680C" w:themeFill="accent4" w:themeFillShade="BF"/>
      </w:tcPr>
    </w:tblStylePr>
    <w:tblStylePr w:type="band1Horz">
      <w:tblPr/>
      <w:tcPr>
        <w:tcBorders>
          <w:top w:val="nil"/>
          <w:left w:val="nil"/>
          <w:bottom w:val="nil"/>
          <w:right w:val="nil"/>
          <w:insideH w:val="nil"/>
          <w:insideV w:val="nil"/>
        </w:tcBorders>
        <w:shd w:val="clear" w:color="auto" w:fill="C9680C" w:themeFill="accent4" w:themeFillShade="BF"/>
      </w:tcPr>
    </w:tblStylePr>
  </w:style>
  <w:style w:type="table" w:styleId="DarkList-Accent5">
    <w:name w:val="Dark List Accent 5"/>
    <w:basedOn w:val="TableNormal"/>
    <w:uiPriority w:val="70"/>
    <w:semiHidden/>
    <w:unhideWhenUsed/>
    <w:rsid w:val="00572222"/>
    <w:pPr>
      <w:spacing w:after="0"/>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572222"/>
    <w:pPr>
      <w:spacing w:after="0"/>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572222"/>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572222"/>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004E6A"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pPr>
    <w:tblPr>
      <w:tblStyleRowBandSize w:val="1"/>
      <w:tblStyleColBandSize w:val="1"/>
      <w:tblBorders>
        <w:top w:val="single" w:sz="4" w:space="0" w:color="A7A7A4" w:themeColor="text1" w:themeTint="66"/>
        <w:left w:val="single" w:sz="4" w:space="0" w:color="A7A7A4" w:themeColor="text1" w:themeTint="66"/>
        <w:bottom w:val="single" w:sz="4" w:space="0" w:color="A7A7A4" w:themeColor="text1" w:themeTint="66"/>
        <w:right w:val="single" w:sz="4" w:space="0" w:color="A7A7A4" w:themeColor="text1" w:themeTint="66"/>
        <w:insideH w:val="single" w:sz="4" w:space="0" w:color="A7A7A4" w:themeColor="text1" w:themeTint="66"/>
        <w:insideV w:val="single" w:sz="4" w:space="0" w:color="A7A7A4" w:themeColor="text1" w:themeTint="66"/>
      </w:tblBorders>
    </w:tblPr>
    <w:tblStylePr w:type="firstRow">
      <w:rPr>
        <w:b/>
        <w:bCs/>
      </w:rPr>
      <w:tblPr/>
      <w:tcPr>
        <w:tcBorders>
          <w:bottom w:val="single" w:sz="12" w:space="0" w:color="7B7B77" w:themeColor="text1" w:themeTint="99"/>
        </w:tcBorders>
      </w:tcPr>
    </w:tblStylePr>
    <w:tblStylePr w:type="lastRow">
      <w:rPr>
        <w:b/>
        <w:bCs/>
      </w:rPr>
      <w:tblPr/>
      <w:tcPr>
        <w:tcBorders>
          <w:top w:val="double" w:sz="2" w:space="0" w:color="7B7B77"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pPr>
    <w:tblPr>
      <w:tblStyleRowBandSize w:val="1"/>
      <w:tblStyleColBandSize w:val="1"/>
      <w:tblBorders>
        <w:top w:val="single" w:sz="4" w:space="0" w:color="F5ADBA" w:themeColor="accent1" w:themeTint="66"/>
        <w:left w:val="single" w:sz="4" w:space="0" w:color="F5ADBA" w:themeColor="accent1" w:themeTint="66"/>
        <w:bottom w:val="single" w:sz="4" w:space="0" w:color="F5ADBA" w:themeColor="accent1" w:themeTint="66"/>
        <w:right w:val="single" w:sz="4" w:space="0" w:color="F5ADBA" w:themeColor="accent1" w:themeTint="66"/>
        <w:insideH w:val="single" w:sz="4" w:space="0" w:color="F5ADBA" w:themeColor="accent1" w:themeTint="66"/>
        <w:insideV w:val="single" w:sz="4" w:space="0" w:color="F5ADBA" w:themeColor="accent1" w:themeTint="66"/>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2" w:space="0" w:color="F0859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pPr>
    <w:tblPr>
      <w:tblStyleRowBandSize w:val="1"/>
      <w:tblStyleColBandSize w:val="1"/>
      <w:tblBorders>
        <w:top w:val="single" w:sz="4" w:space="0" w:color="88DFFF" w:themeColor="accent2" w:themeTint="66"/>
        <w:left w:val="single" w:sz="4" w:space="0" w:color="88DFFF" w:themeColor="accent2" w:themeTint="66"/>
        <w:bottom w:val="single" w:sz="4" w:space="0" w:color="88DFFF" w:themeColor="accent2" w:themeTint="66"/>
        <w:right w:val="single" w:sz="4" w:space="0" w:color="88DFFF" w:themeColor="accent2" w:themeTint="66"/>
        <w:insideH w:val="single" w:sz="4" w:space="0" w:color="88DFFF" w:themeColor="accent2" w:themeTint="66"/>
        <w:insideV w:val="single" w:sz="4" w:space="0" w:color="88DFFF" w:themeColor="accent2" w:themeTint="66"/>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2" w:space="0" w:color="4CC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pPr>
    <w:tblPr>
      <w:tblStyleRowBandSize w:val="1"/>
      <w:tblStyleColBandSize w:val="1"/>
      <w:tblBorders>
        <w:top w:val="single" w:sz="4" w:space="0" w:color="F9F8F5" w:themeColor="accent3" w:themeTint="66"/>
        <w:left w:val="single" w:sz="4" w:space="0" w:color="F9F8F5" w:themeColor="accent3" w:themeTint="66"/>
        <w:bottom w:val="single" w:sz="4" w:space="0" w:color="F9F8F5" w:themeColor="accent3" w:themeTint="66"/>
        <w:right w:val="single" w:sz="4" w:space="0" w:color="F9F8F5" w:themeColor="accent3" w:themeTint="66"/>
        <w:insideH w:val="single" w:sz="4" w:space="0" w:color="F9F8F5" w:themeColor="accent3" w:themeTint="66"/>
        <w:insideV w:val="single" w:sz="4" w:space="0" w:color="F9F8F5" w:themeColor="accent3" w:themeTint="66"/>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2" w:space="0" w:color="F6F4F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pPr>
    <w:tblPr>
      <w:tblStyleRowBandSize w:val="1"/>
      <w:tblStyleColBandSize w:val="1"/>
      <w:tblBorders>
        <w:top w:val="single" w:sz="4" w:space="0" w:color="F9D1AA" w:themeColor="accent4" w:themeTint="66"/>
        <w:left w:val="single" w:sz="4" w:space="0" w:color="F9D1AA" w:themeColor="accent4" w:themeTint="66"/>
        <w:bottom w:val="single" w:sz="4" w:space="0" w:color="F9D1AA" w:themeColor="accent4" w:themeTint="66"/>
        <w:right w:val="single" w:sz="4" w:space="0" w:color="F9D1AA" w:themeColor="accent4" w:themeTint="66"/>
        <w:insideH w:val="single" w:sz="4" w:space="0" w:color="F9D1AA" w:themeColor="accent4" w:themeTint="66"/>
        <w:insideV w:val="single" w:sz="4" w:space="0" w:color="F9D1AA" w:themeColor="accent4" w:themeTint="66"/>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2" w:space="0" w:color="F7BA8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pPr>
    <w:tblPr>
      <w:tblStyleRowBandSize w:val="1"/>
      <w:tblStyleColBandSize w:val="1"/>
      <w:tblBorders>
        <w:top w:val="single" w:sz="2" w:space="0" w:color="7B7B77" w:themeColor="text1" w:themeTint="99"/>
        <w:bottom w:val="single" w:sz="2" w:space="0" w:color="7B7B77" w:themeColor="text1" w:themeTint="99"/>
        <w:insideH w:val="single" w:sz="2" w:space="0" w:color="7B7B77" w:themeColor="text1" w:themeTint="99"/>
        <w:insideV w:val="single" w:sz="2" w:space="0" w:color="7B7B77" w:themeColor="text1" w:themeTint="99"/>
      </w:tblBorders>
    </w:tblPr>
    <w:tblStylePr w:type="firstRow">
      <w:rPr>
        <w:b/>
        <w:bCs/>
      </w:rPr>
      <w:tblPr/>
      <w:tcPr>
        <w:tcBorders>
          <w:top w:val="nil"/>
          <w:bottom w:val="single" w:sz="12" w:space="0" w:color="7B7B77" w:themeColor="text1" w:themeTint="99"/>
          <w:insideH w:val="nil"/>
          <w:insideV w:val="nil"/>
        </w:tcBorders>
        <w:shd w:val="clear" w:color="auto" w:fill="FFFFFF" w:themeFill="background1"/>
      </w:tcPr>
    </w:tblStylePr>
    <w:tblStylePr w:type="lastRow">
      <w:rPr>
        <w:b/>
        <w:bCs/>
      </w:rPr>
      <w:tblPr/>
      <w:tcPr>
        <w:tcBorders>
          <w:top w:val="double" w:sz="2" w:space="0" w:color="7B7B77"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2-Accent1">
    <w:name w:val="Grid Table 2 Accent 1"/>
    <w:basedOn w:val="TableNormal"/>
    <w:uiPriority w:val="47"/>
    <w:rsid w:val="00572222"/>
    <w:pPr>
      <w:spacing w:after="0"/>
    </w:pPr>
    <w:tblPr>
      <w:tblStyleRowBandSize w:val="1"/>
      <w:tblStyleColBandSize w:val="1"/>
      <w:tblBorders>
        <w:top w:val="single" w:sz="2" w:space="0" w:color="F08598" w:themeColor="accent1" w:themeTint="99"/>
        <w:bottom w:val="single" w:sz="2" w:space="0" w:color="F08598" w:themeColor="accent1" w:themeTint="99"/>
        <w:insideH w:val="single" w:sz="2" w:space="0" w:color="F08598" w:themeColor="accent1" w:themeTint="99"/>
        <w:insideV w:val="single" w:sz="2" w:space="0" w:color="F08598" w:themeColor="accent1" w:themeTint="99"/>
      </w:tblBorders>
    </w:tblPr>
    <w:tblStylePr w:type="firstRow">
      <w:rPr>
        <w:b/>
        <w:bCs/>
      </w:rPr>
      <w:tblPr/>
      <w:tcPr>
        <w:tcBorders>
          <w:top w:val="nil"/>
          <w:bottom w:val="single" w:sz="12" w:space="0" w:color="F08598" w:themeColor="accent1" w:themeTint="99"/>
          <w:insideH w:val="nil"/>
          <w:insideV w:val="nil"/>
        </w:tcBorders>
        <w:shd w:val="clear" w:color="auto" w:fill="FFFFFF" w:themeFill="background1"/>
      </w:tcPr>
    </w:tblStylePr>
    <w:tblStylePr w:type="lastRow">
      <w:rPr>
        <w:b/>
        <w:bCs/>
      </w:rPr>
      <w:tblPr/>
      <w:tcPr>
        <w:tcBorders>
          <w:top w:val="double" w:sz="2" w:space="0" w:color="F0859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2-Accent2">
    <w:name w:val="Grid Table 2 Accent 2"/>
    <w:basedOn w:val="TableNormal"/>
    <w:uiPriority w:val="47"/>
    <w:rsid w:val="00572222"/>
    <w:pPr>
      <w:spacing w:after="0"/>
    </w:pPr>
    <w:tblPr>
      <w:tblStyleRowBandSize w:val="1"/>
      <w:tblStyleColBandSize w:val="1"/>
      <w:tblBorders>
        <w:top w:val="single" w:sz="2" w:space="0" w:color="4CCFFF" w:themeColor="accent2" w:themeTint="99"/>
        <w:bottom w:val="single" w:sz="2" w:space="0" w:color="4CCFFF" w:themeColor="accent2" w:themeTint="99"/>
        <w:insideH w:val="single" w:sz="2" w:space="0" w:color="4CCFFF" w:themeColor="accent2" w:themeTint="99"/>
        <w:insideV w:val="single" w:sz="2" w:space="0" w:color="4CCFFF" w:themeColor="accent2" w:themeTint="99"/>
      </w:tblBorders>
    </w:tblPr>
    <w:tblStylePr w:type="firstRow">
      <w:rPr>
        <w:b/>
        <w:bCs/>
      </w:rPr>
      <w:tblPr/>
      <w:tcPr>
        <w:tcBorders>
          <w:top w:val="nil"/>
          <w:bottom w:val="single" w:sz="12" w:space="0" w:color="4CCFFF" w:themeColor="accent2" w:themeTint="99"/>
          <w:insideH w:val="nil"/>
          <w:insideV w:val="nil"/>
        </w:tcBorders>
        <w:shd w:val="clear" w:color="auto" w:fill="FFFFFF" w:themeFill="background1"/>
      </w:tcPr>
    </w:tblStylePr>
    <w:tblStylePr w:type="lastRow">
      <w:rPr>
        <w:b/>
        <w:bCs/>
      </w:rPr>
      <w:tblPr/>
      <w:tcPr>
        <w:tcBorders>
          <w:top w:val="double" w:sz="2" w:space="0" w:color="4CC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2-Accent3">
    <w:name w:val="Grid Table 2 Accent 3"/>
    <w:basedOn w:val="TableNormal"/>
    <w:uiPriority w:val="47"/>
    <w:rsid w:val="00572222"/>
    <w:pPr>
      <w:spacing w:after="0"/>
    </w:pPr>
    <w:tblPr>
      <w:tblStyleRowBandSize w:val="1"/>
      <w:tblStyleColBandSize w:val="1"/>
      <w:tblBorders>
        <w:top w:val="single" w:sz="2" w:space="0" w:color="F6F4F0" w:themeColor="accent3" w:themeTint="99"/>
        <w:bottom w:val="single" w:sz="2" w:space="0" w:color="F6F4F0" w:themeColor="accent3" w:themeTint="99"/>
        <w:insideH w:val="single" w:sz="2" w:space="0" w:color="F6F4F0" w:themeColor="accent3" w:themeTint="99"/>
        <w:insideV w:val="single" w:sz="2" w:space="0" w:color="F6F4F0" w:themeColor="accent3" w:themeTint="99"/>
      </w:tblBorders>
    </w:tblPr>
    <w:tblStylePr w:type="firstRow">
      <w:rPr>
        <w:b/>
        <w:bCs/>
      </w:rPr>
      <w:tblPr/>
      <w:tcPr>
        <w:tcBorders>
          <w:top w:val="nil"/>
          <w:bottom w:val="single" w:sz="12" w:space="0" w:color="F6F4F0" w:themeColor="accent3" w:themeTint="99"/>
          <w:insideH w:val="nil"/>
          <w:insideV w:val="nil"/>
        </w:tcBorders>
        <w:shd w:val="clear" w:color="auto" w:fill="FFFFFF" w:themeFill="background1"/>
      </w:tcPr>
    </w:tblStylePr>
    <w:tblStylePr w:type="lastRow">
      <w:rPr>
        <w:b/>
        <w:bCs/>
      </w:rPr>
      <w:tblPr/>
      <w:tcPr>
        <w:tcBorders>
          <w:top w:val="double" w:sz="2" w:space="0" w:color="F6F4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2-Accent4">
    <w:name w:val="Grid Table 2 Accent 4"/>
    <w:basedOn w:val="TableNormal"/>
    <w:uiPriority w:val="47"/>
    <w:rsid w:val="00572222"/>
    <w:pPr>
      <w:spacing w:after="0"/>
    </w:pPr>
    <w:tblPr>
      <w:tblStyleRowBandSize w:val="1"/>
      <w:tblStyleColBandSize w:val="1"/>
      <w:tblBorders>
        <w:top w:val="single" w:sz="2" w:space="0" w:color="F7BA80" w:themeColor="accent4" w:themeTint="99"/>
        <w:bottom w:val="single" w:sz="2" w:space="0" w:color="F7BA80" w:themeColor="accent4" w:themeTint="99"/>
        <w:insideH w:val="single" w:sz="2" w:space="0" w:color="F7BA80" w:themeColor="accent4" w:themeTint="99"/>
        <w:insideV w:val="single" w:sz="2" w:space="0" w:color="F7BA80" w:themeColor="accent4" w:themeTint="99"/>
      </w:tblBorders>
    </w:tblPr>
    <w:tblStylePr w:type="firstRow">
      <w:rPr>
        <w:b/>
        <w:bCs/>
      </w:rPr>
      <w:tblPr/>
      <w:tcPr>
        <w:tcBorders>
          <w:top w:val="nil"/>
          <w:bottom w:val="single" w:sz="12" w:space="0" w:color="F7BA80" w:themeColor="accent4" w:themeTint="99"/>
          <w:insideH w:val="nil"/>
          <w:insideV w:val="nil"/>
        </w:tcBorders>
        <w:shd w:val="clear" w:color="auto" w:fill="FFFFFF" w:themeFill="background1"/>
      </w:tcPr>
    </w:tblStylePr>
    <w:tblStylePr w:type="lastRow">
      <w:rPr>
        <w:b/>
        <w:bCs/>
      </w:rPr>
      <w:tblPr/>
      <w:tcPr>
        <w:tcBorders>
          <w:top w:val="double" w:sz="2" w:space="0" w:color="F7BA8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2-Accent5">
    <w:name w:val="Grid Table 2 Accent 5"/>
    <w:basedOn w:val="TableNormal"/>
    <w:uiPriority w:val="47"/>
    <w:rsid w:val="00572222"/>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572222"/>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3-Accent1">
    <w:name w:val="Grid Table 3 Accent 1"/>
    <w:basedOn w:val="TableNormal"/>
    <w:uiPriority w:val="48"/>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3-Accent2">
    <w:name w:val="Grid Table 3 Accent 2"/>
    <w:basedOn w:val="TableNormal"/>
    <w:uiPriority w:val="48"/>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3-Accent3">
    <w:name w:val="Grid Table 3 Accent 3"/>
    <w:basedOn w:val="TableNormal"/>
    <w:uiPriority w:val="48"/>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3-Accent4">
    <w:name w:val="Grid Table 3 Accent 4"/>
    <w:basedOn w:val="TableNormal"/>
    <w:uiPriority w:val="48"/>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3-Accent5">
    <w:name w:val="Grid Table 3 Accent 5"/>
    <w:basedOn w:val="TableNormal"/>
    <w:uiPriority w:val="48"/>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insideV w:val="nil"/>
        </w:tcBorders>
        <w:shd w:val="clear" w:color="auto" w:fill="212120" w:themeFill="text1"/>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4-Accent1">
    <w:name w:val="Grid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insideV w:val="nil"/>
        </w:tcBorders>
        <w:shd w:val="clear" w:color="auto" w:fill="E73454" w:themeFill="accent1"/>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4-Accent2">
    <w:name w:val="Grid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insideV w:val="nil"/>
        </w:tcBorders>
        <w:shd w:val="clear" w:color="auto" w:fill="009DD5" w:themeFill="accent2"/>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4-Accent3">
    <w:name w:val="Grid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insideV w:val="nil"/>
        </w:tcBorders>
        <w:shd w:val="clear" w:color="auto" w:fill="F1EEE7" w:themeFill="accent3"/>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4-Accent4">
    <w:name w:val="Grid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insideV w:val="nil"/>
        </w:tcBorders>
        <w:shd w:val="clear" w:color="auto" w:fill="F28D2C" w:themeFill="accent4"/>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4-Accent5">
    <w:name w:val="Grid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212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212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212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2120" w:themeFill="text1"/>
      </w:tcPr>
    </w:tblStylePr>
    <w:tblStylePr w:type="band1Vert">
      <w:tblPr/>
      <w:tcPr>
        <w:shd w:val="clear" w:color="auto" w:fill="A7A7A4" w:themeFill="text1" w:themeFillTint="66"/>
      </w:tcPr>
    </w:tblStylePr>
    <w:tblStylePr w:type="band1Horz">
      <w:tblPr/>
      <w:tcPr>
        <w:shd w:val="clear" w:color="auto" w:fill="A7A7A4" w:themeFill="text1" w:themeFillTint="66"/>
      </w:tcPr>
    </w:tblStylePr>
  </w:style>
  <w:style w:type="table" w:styleId="GridTable5Dark-Accent1">
    <w:name w:val="Grid Table 5 Dark Accent 1"/>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6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345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345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345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3454" w:themeFill="accent1"/>
      </w:tcPr>
    </w:tblStylePr>
    <w:tblStylePr w:type="band1Vert">
      <w:tblPr/>
      <w:tcPr>
        <w:shd w:val="clear" w:color="auto" w:fill="F5ADBA" w:themeFill="accent1" w:themeFillTint="66"/>
      </w:tcPr>
    </w:tblStylePr>
    <w:tblStylePr w:type="band1Horz">
      <w:tblPr/>
      <w:tcPr>
        <w:shd w:val="clear" w:color="auto" w:fill="F5ADBA" w:themeFill="accent1" w:themeFillTint="66"/>
      </w:tcPr>
    </w:tblStylePr>
  </w:style>
  <w:style w:type="table" w:styleId="GridTable5Dark-Accent2">
    <w:name w:val="Grid Table 5 Dark Accent 2"/>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F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5" w:themeFill="accent2"/>
      </w:tcPr>
    </w:tblStylePr>
    <w:tblStylePr w:type="band1Vert">
      <w:tblPr/>
      <w:tcPr>
        <w:shd w:val="clear" w:color="auto" w:fill="88DFFF" w:themeFill="accent2" w:themeFillTint="66"/>
      </w:tcPr>
    </w:tblStylePr>
    <w:tblStylePr w:type="band1Horz">
      <w:tblPr/>
      <w:tcPr>
        <w:shd w:val="clear" w:color="auto" w:fill="88DFFF" w:themeFill="accent2" w:themeFillTint="66"/>
      </w:tcPr>
    </w:tblStylePr>
  </w:style>
  <w:style w:type="table" w:styleId="GridTable5Dark-Accent3">
    <w:name w:val="Grid Table 5 Dark Accent 3"/>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B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EEE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EEE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EEE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EEE7" w:themeFill="accent3"/>
      </w:tcPr>
    </w:tblStylePr>
    <w:tblStylePr w:type="band1Vert">
      <w:tblPr/>
      <w:tcPr>
        <w:shd w:val="clear" w:color="auto" w:fill="F9F8F5" w:themeFill="accent3" w:themeFillTint="66"/>
      </w:tcPr>
    </w:tblStylePr>
    <w:tblStylePr w:type="band1Horz">
      <w:tblPr/>
      <w:tcPr>
        <w:shd w:val="clear" w:color="auto" w:fill="F9F8F5" w:themeFill="accent3" w:themeFillTint="66"/>
      </w:tcPr>
    </w:tblStylePr>
  </w:style>
  <w:style w:type="table" w:styleId="GridTable5Dark-Accent4">
    <w:name w:val="Grid Table 5 Dark Accent 4"/>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7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8D2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8D2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8D2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8D2C" w:themeFill="accent4"/>
      </w:tcPr>
    </w:tblStylePr>
    <w:tblStylePr w:type="band1Vert">
      <w:tblPr/>
      <w:tcPr>
        <w:shd w:val="clear" w:color="auto" w:fill="F9D1AA" w:themeFill="accent4" w:themeFillTint="66"/>
      </w:tcPr>
    </w:tblStylePr>
    <w:tblStylePr w:type="band1Horz">
      <w:tblPr/>
      <w:tcPr>
        <w:shd w:val="clear" w:color="auto" w:fill="F9D1AA" w:themeFill="accent4" w:themeFillTint="66"/>
      </w:tcPr>
    </w:tblStylePr>
  </w:style>
  <w:style w:type="table" w:styleId="GridTable5Dark-Accent5">
    <w:name w:val="Grid Table 5 Dark Accent 5"/>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bottom w:val="single" w:sz="12" w:space="0" w:color="7B7B77" w:themeColor="text1" w:themeTint="99"/>
        </w:tcBorders>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6Colorful-Accent1">
    <w:name w:val="Grid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6Colorful-Accent2">
    <w:name w:val="Grid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6Colorful-Accent3">
    <w:name w:val="Grid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6Colorful-Accent4">
    <w:name w:val="Grid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6Colorful-Accent5">
    <w:name w:val="Grid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7Colorful-Accent1">
    <w:name w:val="Grid Table 7 Colorful Accent 1"/>
    <w:basedOn w:val="TableNormal"/>
    <w:uiPriority w:val="52"/>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7Colorful-Accent2">
    <w:name w:val="Grid Table 7 Colorful Accent 2"/>
    <w:basedOn w:val="TableNormal"/>
    <w:uiPriority w:val="52"/>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7Colorful-Accent3">
    <w:name w:val="Grid Table 7 Colorful Accent 3"/>
    <w:basedOn w:val="TableNormal"/>
    <w:uiPriority w:val="52"/>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7Colorful-Accent4">
    <w:name w:val="Grid Table 7 Colorful Accent 4"/>
    <w:basedOn w:val="TableNormal"/>
    <w:uiPriority w:val="52"/>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7Colorful-Accent5">
    <w:name w:val="Grid Table 7 Colorful Accent 5"/>
    <w:basedOn w:val="TableNormal"/>
    <w:uiPriority w:val="52"/>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C57989"/>
    <w:rPr>
      <w:rFonts w:asciiTheme="majorHAnsi" w:eastAsiaTheme="majorEastAsia" w:hAnsiTheme="majorHAnsi" w:cstheme="majorBidi"/>
      <w:color w:val="004E6A" w:themeColor="accent2" w:themeShade="80"/>
    </w:rPr>
  </w:style>
  <w:style w:type="character" w:customStyle="1" w:styleId="Heading4Char">
    <w:name w:val="Heading 4 Char"/>
    <w:basedOn w:val="DefaultParagraphFont"/>
    <w:link w:val="Heading4"/>
    <w:uiPriority w:val="9"/>
    <w:rsid w:val="0014113B"/>
    <w:rPr>
      <w:rFonts w:asciiTheme="majorHAnsi" w:eastAsiaTheme="majorEastAsia" w:hAnsiTheme="majorHAnsi" w:cstheme="majorBidi"/>
      <w:iCs/>
      <w:color w:val="000000" w:themeColor="text2"/>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BD1633"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7D0F2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7D0F2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434341"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434341"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864508" w:themeColor="accent4" w:themeShade="80"/>
      <w:sz w:val="22"/>
      <w:u w:val="single"/>
    </w:rPr>
  </w:style>
  <w:style w:type="paragraph" w:styleId="Index1">
    <w:name w:val="index 1"/>
    <w:basedOn w:val="Normal"/>
    <w:next w:val="Normal"/>
    <w:autoRedefine/>
    <w:uiPriority w:val="99"/>
    <w:unhideWhenUsed/>
    <w:rsid w:val="00572222"/>
    <w:pPr>
      <w:spacing w:after="0"/>
      <w:ind w:left="240" w:hanging="240"/>
    </w:pPr>
    <w:rPr>
      <w:rFonts w:cstheme="minorHAnsi"/>
      <w:sz w:val="18"/>
      <w:szCs w:val="18"/>
    </w:rPr>
  </w:style>
  <w:style w:type="paragraph" w:styleId="Index2">
    <w:name w:val="index 2"/>
    <w:basedOn w:val="Normal"/>
    <w:next w:val="Normal"/>
    <w:autoRedefine/>
    <w:uiPriority w:val="99"/>
    <w:unhideWhenUsed/>
    <w:rsid w:val="00572222"/>
    <w:pPr>
      <w:spacing w:after="0"/>
      <w:ind w:left="480" w:hanging="240"/>
    </w:pPr>
    <w:rPr>
      <w:rFonts w:cstheme="minorHAnsi"/>
      <w:sz w:val="18"/>
      <w:szCs w:val="18"/>
    </w:rPr>
  </w:style>
  <w:style w:type="paragraph" w:styleId="Index3">
    <w:name w:val="index 3"/>
    <w:basedOn w:val="Normal"/>
    <w:next w:val="Normal"/>
    <w:autoRedefine/>
    <w:uiPriority w:val="99"/>
    <w:unhideWhenUsed/>
    <w:rsid w:val="00572222"/>
    <w:pPr>
      <w:spacing w:after="0"/>
      <w:ind w:left="720" w:hanging="240"/>
    </w:pPr>
    <w:rPr>
      <w:rFonts w:cstheme="minorHAnsi"/>
      <w:sz w:val="18"/>
      <w:szCs w:val="18"/>
    </w:rPr>
  </w:style>
  <w:style w:type="paragraph" w:styleId="Index4">
    <w:name w:val="index 4"/>
    <w:basedOn w:val="Normal"/>
    <w:next w:val="Normal"/>
    <w:autoRedefine/>
    <w:uiPriority w:val="99"/>
    <w:unhideWhenUsed/>
    <w:rsid w:val="00572222"/>
    <w:pPr>
      <w:spacing w:after="0"/>
      <w:ind w:left="960" w:hanging="240"/>
    </w:pPr>
    <w:rPr>
      <w:rFonts w:cstheme="minorHAnsi"/>
      <w:sz w:val="18"/>
      <w:szCs w:val="18"/>
    </w:rPr>
  </w:style>
  <w:style w:type="paragraph" w:styleId="Index5">
    <w:name w:val="index 5"/>
    <w:basedOn w:val="Normal"/>
    <w:next w:val="Normal"/>
    <w:autoRedefine/>
    <w:uiPriority w:val="99"/>
    <w:unhideWhenUsed/>
    <w:rsid w:val="00572222"/>
    <w:pPr>
      <w:spacing w:after="0"/>
      <w:ind w:left="1200" w:hanging="240"/>
    </w:pPr>
    <w:rPr>
      <w:rFonts w:cstheme="minorHAnsi"/>
      <w:sz w:val="18"/>
      <w:szCs w:val="18"/>
    </w:rPr>
  </w:style>
  <w:style w:type="paragraph" w:styleId="Index6">
    <w:name w:val="index 6"/>
    <w:basedOn w:val="Normal"/>
    <w:next w:val="Normal"/>
    <w:autoRedefine/>
    <w:uiPriority w:val="99"/>
    <w:unhideWhenUsed/>
    <w:rsid w:val="00572222"/>
    <w:pPr>
      <w:spacing w:after="0"/>
      <w:ind w:left="1440" w:hanging="240"/>
    </w:pPr>
    <w:rPr>
      <w:rFonts w:cstheme="minorHAnsi"/>
      <w:sz w:val="18"/>
      <w:szCs w:val="18"/>
    </w:rPr>
  </w:style>
  <w:style w:type="paragraph" w:styleId="Index7">
    <w:name w:val="index 7"/>
    <w:basedOn w:val="Normal"/>
    <w:next w:val="Normal"/>
    <w:autoRedefine/>
    <w:uiPriority w:val="99"/>
    <w:unhideWhenUsed/>
    <w:rsid w:val="00572222"/>
    <w:pPr>
      <w:spacing w:after="0"/>
      <w:ind w:left="1680" w:hanging="240"/>
    </w:pPr>
    <w:rPr>
      <w:rFonts w:cstheme="minorHAnsi"/>
      <w:sz w:val="18"/>
      <w:szCs w:val="18"/>
    </w:rPr>
  </w:style>
  <w:style w:type="paragraph" w:styleId="Index8">
    <w:name w:val="index 8"/>
    <w:basedOn w:val="Normal"/>
    <w:next w:val="Normal"/>
    <w:autoRedefine/>
    <w:uiPriority w:val="99"/>
    <w:unhideWhenUsed/>
    <w:rsid w:val="00572222"/>
    <w:pPr>
      <w:spacing w:after="0"/>
      <w:ind w:left="1920" w:hanging="240"/>
    </w:pPr>
    <w:rPr>
      <w:rFonts w:cstheme="minorHAnsi"/>
      <w:sz w:val="18"/>
      <w:szCs w:val="18"/>
    </w:rPr>
  </w:style>
  <w:style w:type="paragraph" w:styleId="Index9">
    <w:name w:val="index 9"/>
    <w:basedOn w:val="Normal"/>
    <w:next w:val="Normal"/>
    <w:autoRedefine/>
    <w:uiPriority w:val="99"/>
    <w:unhideWhenUsed/>
    <w:rsid w:val="00572222"/>
    <w:pPr>
      <w:spacing w:after="0"/>
      <w:ind w:left="2160" w:hanging="240"/>
    </w:pPr>
    <w:rPr>
      <w:rFonts w:cstheme="minorHAnsi"/>
      <w:sz w:val="18"/>
      <w:szCs w:val="18"/>
    </w:rPr>
  </w:style>
  <w:style w:type="paragraph" w:styleId="IndexHeading">
    <w:name w:val="index heading"/>
    <w:basedOn w:val="Normal"/>
    <w:next w:val="Index1"/>
    <w:uiPriority w:val="99"/>
    <w:unhideWhenUsed/>
    <w:rsid w:val="00572222"/>
    <w:pPr>
      <w:spacing w:before="240" w:after="120"/>
      <w:ind w:left="140"/>
    </w:pPr>
    <w:rPr>
      <w:rFonts w:asciiTheme="majorHAnsi" w:hAnsiTheme="majorHAnsi" w:cstheme="majorHAnsi"/>
      <w:b/>
      <w:bCs/>
      <w:sz w:val="28"/>
      <w:szCs w:val="28"/>
    </w:rPr>
  </w:style>
  <w:style w:type="character" w:styleId="IntenseEmphasis">
    <w:name w:val="Intense Emphasis"/>
    <w:basedOn w:val="DefaultParagraphFont"/>
    <w:uiPriority w:val="21"/>
    <w:semiHidden/>
    <w:qFormat/>
    <w:rsid w:val="000F51EC"/>
    <w:rPr>
      <w:i/>
      <w:iCs/>
      <w:color w:val="BD1633"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E73454" w:themeColor="accent1"/>
        <w:bottom w:val="single" w:sz="4" w:space="10" w:color="E73454" w:themeColor="accent1"/>
      </w:pBdr>
      <w:spacing w:before="360"/>
      <w:ind w:left="864" w:right="864"/>
      <w:jc w:val="center"/>
    </w:pPr>
    <w:rPr>
      <w:i/>
      <w:iCs/>
      <w:color w:val="BD1633" w:themeColor="accent1" w:themeShade="BF"/>
    </w:rPr>
  </w:style>
  <w:style w:type="character" w:customStyle="1" w:styleId="IntenseQuoteChar">
    <w:name w:val="Intense Quote Char"/>
    <w:basedOn w:val="DefaultParagraphFont"/>
    <w:link w:val="IntenseQuote"/>
    <w:uiPriority w:val="30"/>
    <w:semiHidden/>
    <w:rsid w:val="000F51EC"/>
    <w:rPr>
      <w:i/>
      <w:iCs/>
      <w:color w:val="BD1633" w:themeColor="accent1" w:themeShade="BF"/>
    </w:rPr>
  </w:style>
  <w:style w:type="character" w:styleId="IntenseReference">
    <w:name w:val="Intense Reference"/>
    <w:basedOn w:val="DefaultParagraphFont"/>
    <w:uiPriority w:val="32"/>
    <w:semiHidden/>
    <w:qFormat/>
    <w:rsid w:val="000F51EC"/>
    <w:rPr>
      <w:b/>
      <w:bCs/>
      <w:caps w:val="0"/>
      <w:smallCaps/>
      <w:color w:val="BD1633" w:themeColor="accent1" w:themeShade="BF"/>
      <w:spacing w:val="5"/>
      <w:sz w:val="22"/>
    </w:rPr>
  </w:style>
  <w:style w:type="table" w:styleId="LightGrid">
    <w:name w:val="Light Grid"/>
    <w:basedOn w:val="TableNormal"/>
    <w:uiPriority w:val="62"/>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18" w:space="0" w:color="212120" w:themeColor="text1"/>
          <w:right w:val="single" w:sz="8" w:space="0" w:color="212120" w:themeColor="text1"/>
          <w:insideH w:val="nil"/>
          <w:insideV w:val="single" w:sz="8" w:space="0" w:color="21212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insideH w:val="nil"/>
          <w:insideV w:val="single" w:sz="8" w:space="0" w:color="21212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shd w:val="clear" w:color="auto" w:fill="C8C8C7" w:themeFill="text1" w:themeFillTint="3F"/>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shd w:val="clear" w:color="auto" w:fill="C8C8C7" w:themeFill="text1" w:themeFillTint="3F"/>
      </w:tcPr>
    </w:tblStylePr>
    <w:tblStylePr w:type="band2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tcPr>
    </w:tblStylePr>
  </w:style>
  <w:style w:type="table" w:styleId="LightGrid-Accent1">
    <w:name w:val="Light Grid Accent 1"/>
    <w:basedOn w:val="TableNormal"/>
    <w:uiPriority w:val="62"/>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18" w:space="0" w:color="E73454" w:themeColor="accent1"/>
          <w:right w:val="single" w:sz="8" w:space="0" w:color="E73454" w:themeColor="accent1"/>
          <w:insideH w:val="nil"/>
          <w:insideV w:val="single" w:sz="8" w:space="0" w:color="E7345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insideH w:val="nil"/>
          <w:insideV w:val="single" w:sz="8" w:space="0" w:color="E7345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shd w:val="clear" w:color="auto" w:fill="F9CCD4" w:themeFill="accent1" w:themeFillTint="3F"/>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shd w:val="clear" w:color="auto" w:fill="F9CCD4" w:themeFill="accent1" w:themeFillTint="3F"/>
      </w:tcPr>
    </w:tblStylePr>
    <w:tblStylePr w:type="band2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tcPr>
    </w:tblStylePr>
  </w:style>
  <w:style w:type="table" w:styleId="LightGrid-Accent2">
    <w:name w:val="Light Grid Accent 2"/>
    <w:basedOn w:val="TableNormal"/>
    <w:uiPriority w:val="62"/>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18" w:space="0" w:color="009DD5" w:themeColor="accent2"/>
          <w:right w:val="single" w:sz="8" w:space="0" w:color="009DD5" w:themeColor="accent2"/>
          <w:insideH w:val="nil"/>
          <w:insideV w:val="single" w:sz="8" w:space="0" w:color="009D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insideH w:val="nil"/>
          <w:insideV w:val="single" w:sz="8" w:space="0" w:color="009D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shd w:val="clear" w:color="auto" w:fill="B5EBFF" w:themeFill="accent2" w:themeFillTint="3F"/>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shd w:val="clear" w:color="auto" w:fill="B5EBFF" w:themeFill="accent2" w:themeFillTint="3F"/>
      </w:tcPr>
    </w:tblStylePr>
    <w:tblStylePr w:type="band2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tcPr>
    </w:tblStylePr>
  </w:style>
  <w:style w:type="table" w:styleId="LightGrid-Accent3">
    <w:name w:val="Light Grid Accent 3"/>
    <w:basedOn w:val="TableNormal"/>
    <w:uiPriority w:val="62"/>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18" w:space="0" w:color="F1EEE7" w:themeColor="accent3"/>
          <w:right w:val="single" w:sz="8" w:space="0" w:color="F1EEE7" w:themeColor="accent3"/>
          <w:insideH w:val="nil"/>
          <w:insideV w:val="single" w:sz="8" w:space="0" w:color="F1EEE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insideH w:val="nil"/>
          <w:insideV w:val="single" w:sz="8" w:space="0" w:color="F1EEE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shd w:val="clear" w:color="auto" w:fill="FBFAF8" w:themeFill="accent3" w:themeFillTint="3F"/>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shd w:val="clear" w:color="auto" w:fill="FBFAF8" w:themeFill="accent3" w:themeFillTint="3F"/>
      </w:tcPr>
    </w:tblStylePr>
    <w:tblStylePr w:type="band2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tcPr>
    </w:tblStylePr>
  </w:style>
  <w:style w:type="table" w:styleId="LightGrid-Accent4">
    <w:name w:val="Light Grid Accent 4"/>
    <w:basedOn w:val="TableNormal"/>
    <w:uiPriority w:val="62"/>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18" w:space="0" w:color="F28D2C" w:themeColor="accent4"/>
          <w:right w:val="single" w:sz="8" w:space="0" w:color="F28D2C" w:themeColor="accent4"/>
          <w:insideH w:val="nil"/>
          <w:insideV w:val="single" w:sz="8" w:space="0" w:color="F28D2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insideH w:val="nil"/>
          <w:insideV w:val="single" w:sz="8" w:space="0" w:color="F28D2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shd w:val="clear" w:color="auto" w:fill="FBE2CA" w:themeFill="accent4" w:themeFillTint="3F"/>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shd w:val="clear" w:color="auto" w:fill="FBE2CA" w:themeFill="accent4" w:themeFillTint="3F"/>
      </w:tcPr>
    </w:tblStylePr>
    <w:tblStylePr w:type="band2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tcPr>
    </w:tblStylePr>
  </w:style>
  <w:style w:type="table" w:styleId="LightGrid-Accent5">
    <w:name w:val="Light Grid Accent 5"/>
    <w:basedOn w:val="TableNormal"/>
    <w:uiPriority w:val="62"/>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pPr>
        <w:spacing w:before="0" w:after="0" w:line="240" w:lineRule="auto"/>
      </w:pPr>
      <w:rPr>
        <w:b/>
        <w:bCs/>
        <w:color w:val="FFFFFF" w:themeColor="background1"/>
      </w:rPr>
      <w:tblPr/>
      <w:tcPr>
        <w:shd w:val="clear" w:color="auto" w:fill="212120" w:themeFill="text1"/>
      </w:tcPr>
    </w:tblStylePr>
    <w:tblStylePr w:type="lastRow">
      <w:pPr>
        <w:spacing w:before="0" w:after="0" w:line="240" w:lineRule="auto"/>
      </w:pPr>
      <w:rPr>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tcBorders>
      </w:tcPr>
    </w:tblStylePr>
    <w:tblStylePr w:type="firstCol">
      <w:rPr>
        <w:b/>
        <w:bCs/>
      </w:rPr>
    </w:tblStylePr>
    <w:tblStylePr w:type="lastCol">
      <w:rPr>
        <w:b/>
        <w:bCs/>
      </w:r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style>
  <w:style w:type="table" w:styleId="LightList-Accent1">
    <w:name w:val="Light List Accent 1"/>
    <w:basedOn w:val="TableNormal"/>
    <w:uiPriority w:val="61"/>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pPr>
        <w:spacing w:before="0" w:after="0" w:line="240" w:lineRule="auto"/>
      </w:pPr>
      <w:rPr>
        <w:b/>
        <w:bCs/>
        <w:color w:val="FFFFFF" w:themeColor="background1"/>
      </w:rPr>
      <w:tblPr/>
      <w:tcPr>
        <w:shd w:val="clear" w:color="auto" w:fill="E73454" w:themeFill="accent1"/>
      </w:tcPr>
    </w:tblStylePr>
    <w:tblStylePr w:type="lastRow">
      <w:pPr>
        <w:spacing w:before="0" w:after="0" w:line="240" w:lineRule="auto"/>
      </w:pPr>
      <w:rPr>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tcBorders>
      </w:tcPr>
    </w:tblStylePr>
    <w:tblStylePr w:type="firstCol">
      <w:rPr>
        <w:b/>
        <w:bCs/>
      </w:rPr>
    </w:tblStylePr>
    <w:tblStylePr w:type="lastCol">
      <w:rPr>
        <w:b/>
        <w:bCs/>
      </w:r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style>
  <w:style w:type="table" w:styleId="LightList-Accent2">
    <w:name w:val="Light List Accent 2"/>
    <w:basedOn w:val="TableNormal"/>
    <w:uiPriority w:val="61"/>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pPr>
        <w:spacing w:before="0" w:after="0" w:line="240" w:lineRule="auto"/>
      </w:pPr>
      <w:rPr>
        <w:b/>
        <w:bCs/>
        <w:color w:val="FFFFFF" w:themeColor="background1"/>
      </w:rPr>
      <w:tblPr/>
      <w:tcPr>
        <w:shd w:val="clear" w:color="auto" w:fill="009DD5" w:themeFill="accent2"/>
      </w:tcPr>
    </w:tblStylePr>
    <w:tblStylePr w:type="lastRow">
      <w:pPr>
        <w:spacing w:before="0" w:after="0" w:line="240" w:lineRule="auto"/>
      </w:pPr>
      <w:rPr>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tcBorders>
      </w:tcPr>
    </w:tblStylePr>
    <w:tblStylePr w:type="firstCol">
      <w:rPr>
        <w:b/>
        <w:bCs/>
      </w:rPr>
    </w:tblStylePr>
    <w:tblStylePr w:type="lastCol">
      <w:rPr>
        <w:b/>
        <w:bCs/>
      </w:r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style>
  <w:style w:type="table" w:styleId="LightList-Accent3">
    <w:name w:val="Light List Accent 3"/>
    <w:basedOn w:val="TableNormal"/>
    <w:uiPriority w:val="61"/>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pPr>
        <w:spacing w:before="0" w:after="0" w:line="240" w:lineRule="auto"/>
      </w:pPr>
      <w:rPr>
        <w:b/>
        <w:bCs/>
        <w:color w:val="FFFFFF" w:themeColor="background1"/>
      </w:rPr>
      <w:tblPr/>
      <w:tcPr>
        <w:shd w:val="clear" w:color="auto" w:fill="F1EEE7" w:themeFill="accent3"/>
      </w:tcPr>
    </w:tblStylePr>
    <w:tblStylePr w:type="lastRow">
      <w:pPr>
        <w:spacing w:before="0" w:after="0" w:line="240" w:lineRule="auto"/>
      </w:pPr>
      <w:rPr>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tcBorders>
      </w:tcPr>
    </w:tblStylePr>
    <w:tblStylePr w:type="firstCol">
      <w:rPr>
        <w:b/>
        <w:bCs/>
      </w:rPr>
    </w:tblStylePr>
    <w:tblStylePr w:type="lastCol">
      <w:rPr>
        <w:b/>
        <w:bCs/>
      </w:r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style>
  <w:style w:type="table" w:styleId="LightList-Accent4">
    <w:name w:val="Light List Accent 4"/>
    <w:basedOn w:val="TableNormal"/>
    <w:uiPriority w:val="61"/>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pPr>
        <w:spacing w:before="0" w:after="0" w:line="240" w:lineRule="auto"/>
      </w:pPr>
      <w:rPr>
        <w:b/>
        <w:bCs/>
        <w:color w:val="FFFFFF" w:themeColor="background1"/>
      </w:rPr>
      <w:tblPr/>
      <w:tcPr>
        <w:shd w:val="clear" w:color="auto" w:fill="F28D2C" w:themeFill="accent4"/>
      </w:tcPr>
    </w:tblStylePr>
    <w:tblStylePr w:type="lastRow">
      <w:pPr>
        <w:spacing w:before="0" w:after="0" w:line="240" w:lineRule="auto"/>
      </w:pPr>
      <w:rPr>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tcBorders>
      </w:tcPr>
    </w:tblStylePr>
    <w:tblStylePr w:type="firstCol">
      <w:rPr>
        <w:b/>
        <w:bCs/>
      </w:rPr>
    </w:tblStylePr>
    <w:tblStylePr w:type="lastCol">
      <w:rPr>
        <w:b/>
        <w:bCs/>
      </w:r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style>
  <w:style w:type="table" w:styleId="LightList-Accent5">
    <w:name w:val="Light List Accent 5"/>
    <w:basedOn w:val="TableNormal"/>
    <w:uiPriority w:val="61"/>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572222"/>
    <w:pPr>
      <w:spacing w:after="0"/>
    </w:pPr>
    <w:rPr>
      <w:color w:val="181818" w:themeColor="text1" w:themeShade="BF"/>
    </w:rPr>
    <w:tblPr>
      <w:tblStyleRowBandSize w:val="1"/>
      <w:tblStyleColBandSize w:val="1"/>
      <w:tblBorders>
        <w:top w:val="single" w:sz="8" w:space="0" w:color="212120" w:themeColor="text1"/>
        <w:bottom w:val="single" w:sz="8" w:space="0" w:color="212120" w:themeColor="text1"/>
      </w:tblBorders>
    </w:tblPr>
    <w:tblStylePr w:type="fir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la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left w:val="nil"/>
          <w:right w:val="nil"/>
          <w:insideH w:val="nil"/>
          <w:insideV w:val="nil"/>
        </w:tcBorders>
        <w:shd w:val="clear" w:color="auto" w:fill="C8C8C7" w:themeFill="text1" w:themeFillTint="3F"/>
      </w:tcPr>
    </w:tblStylePr>
  </w:style>
  <w:style w:type="table" w:styleId="LightShading-Accent1">
    <w:name w:val="Light Shading Accent 1"/>
    <w:basedOn w:val="TableNormal"/>
    <w:uiPriority w:val="60"/>
    <w:semiHidden/>
    <w:unhideWhenUsed/>
    <w:rsid w:val="00572222"/>
    <w:pPr>
      <w:spacing w:after="0"/>
    </w:pPr>
    <w:rPr>
      <w:color w:val="BD1633" w:themeColor="accent1" w:themeShade="BF"/>
    </w:rPr>
    <w:tblPr>
      <w:tblStyleRowBandSize w:val="1"/>
      <w:tblStyleColBandSize w:val="1"/>
      <w:tblBorders>
        <w:top w:val="single" w:sz="8" w:space="0" w:color="E73454" w:themeColor="accent1"/>
        <w:bottom w:val="single" w:sz="8" w:space="0" w:color="E73454" w:themeColor="accent1"/>
      </w:tblBorders>
    </w:tblPr>
    <w:tblStylePr w:type="fir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la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left w:val="nil"/>
          <w:right w:val="nil"/>
          <w:insideH w:val="nil"/>
          <w:insideV w:val="nil"/>
        </w:tcBorders>
        <w:shd w:val="clear" w:color="auto" w:fill="F9CCD4" w:themeFill="accent1" w:themeFillTint="3F"/>
      </w:tcPr>
    </w:tblStylePr>
  </w:style>
  <w:style w:type="table" w:styleId="LightShading-Accent2">
    <w:name w:val="Light Shading Accent 2"/>
    <w:basedOn w:val="TableNormal"/>
    <w:uiPriority w:val="60"/>
    <w:semiHidden/>
    <w:unhideWhenUsed/>
    <w:rsid w:val="00572222"/>
    <w:pPr>
      <w:spacing w:after="0"/>
    </w:pPr>
    <w:rPr>
      <w:color w:val="00749F" w:themeColor="accent2" w:themeShade="BF"/>
    </w:rPr>
    <w:tblPr>
      <w:tblStyleRowBandSize w:val="1"/>
      <w:tblStyleColBandSize w:val="1"/>
      <w:tblBorders>
        <w:top w:val="single" w:sz="8" w:space="0" w:color="009DD5" w:themeColor="accent2"/>
        <w:bottom w:val="single" w:sz="8" w:space="0" w:color="009DD5" w:themeColor="accent2"/>
      </w:tblBorders>
    </w:tblPr>
    <w:tblStylePr w:type="fir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la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left w:val="nil"/>
          <w:right w:val="nil"/>
          <w:insideH w:val="nil"/>
          <w:insideV w:val="nil"/>
        </w:tcBorders>
        <w:shd w:val="clear" w:color="auto" w:fill="B5EBFF" w:themeFill="accent2" w:themeFillTint="3F"/>
      </w:tcPr>
    </w:tblStylePr>
  </w:style>
  <w:style w:type="table" w:styleId="LightShading-Accent3">
    <w:name w:val="Light Shading Accent 3"/>
    <w:basedOn w:val="TableNormal"/>
    <w:uiPriority w:val="60"/>
    <w:semiHidden/>
    <w:unhideWhenUsed/>
    <w:rsid w:val="00572222"/>
    <w:pPr>
      <w:spacing w:after="0"/>
    </w:pPr>
    <w:rPr>
      <w:color w:val="C5B89C" w:themeColor="accent3" w:themeShade="BF"/>
    </w:rPr>
    <w:tblPr>
      <w:tblStyleRowBandSize w:val="1"/>
      <w:tblStyleColBandSize w:val="1"/>
      <w:tblBorders>
        <w:top w:val="single" w:sz="8" w:space="0" w:color="F1EEE7" w:themeColor="accent3"/>
        <w:bottom w:val="single" w:sz="8" w:space="0" w:color="F1EEE7" w:themeColor="accent3"/>
      </w:tblBorders>
    </w:tblPr>
    <w:tblStylePr w:type="fir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la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left w:val="nil"/>
          <w:right w:val="nil"/>
          <w:insideH w:val="nil"/>
          <w:insideV w:val="nil"/>
        </w:tcBorders>
        <w:shd w:val="clear" w:color="auto" w:fill="FBFAF8" w:themeFill="accent3" w:themeFillTint="3F"/>
      </w:tcPr>
    </w:tblStylePr>
  </w:style>
  <w:style w:type="table" w:styleId="LightShading-Accent4">
    <w:name w:val="Light Shading Accent 4"/>
    <w:basedOn w:val="TableNormal"/>
    <w:uiPriority w:val="60"/>
    <w:semiHidden/>
    <w:unhideWhenUsed/>
    <w:rsid w:val="00572222"/>
    <w:pPr>
      <w:spacing w:after="0"/>
    </w:pPr>
    <w:rPr>
      <w:color w:val="C9680C" w:themeColor="accent4" w:themeShade="BF"/>
    </w:rPr>
    <w:tblPr>
      <w:tblStyleRowBandSize w:val="1"/>
      <w:tblStyleColBandSize w:val="1"/>
      <w:tblBorders>
        <w:top w:val="single" w:sz="8" w:space="0" w:color="F28D2C" w:themeColor="accent4"/>
        <w:bottom w:val="single" w:sz="8" w:space="0" w:color="F28D2C" w:themeColor="accent4"/>
      </w:tblBorders>
    </w:tblPr>
    <w:tblStylePr w:type="fir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la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left w:val="nil"/>
          <w:right w:val="nil"/>
          <w:insideH w:val="nil"/>
          <w:insideV w:val="nil"/>
        </w:tcBorders>
        <w:shd w:val="clear" w:color="auto" w:fill="FBE2CA" w:themeFill="accent4" w:themeFillTint="3F"/>
      </w:tcPr>
    </w:tblStylePr>
  </w:style>
  <w:style w:type="table" w:styleId="LightShading-Accent5">
    <w:name w:val="Light Shading Accent 5"/>
    <w:basedOn w:val="TableNormal"/>
    <w:uiPriority w:val="60"/>
    <w:semiHidden/>
    <w:unhideWhenUsed/>
    <w:rsid w:val="00572222"/>
    <w:pPr>
      <w:spacing w:after="0"/>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572222"/>
    <w:pPr>
      <w:spacing w:after="0"/>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pPr>
    <w:tblPr>
      <w:tblStyleRowBandSize w:val="1"/>
      <w:tblStyleColBandSize w:val="1"/>
    </w:tblPr>
    <w:tblStylePr w:type="firstRow">
      <w:rPr>
        <w:b/>
        <w:bCs/>
      </w:rPr>
      <w:tblPr/>
      <w:tcPr>
        <w:tcBorders>
          <w:bottom w:val="single" w:sz="4" w:space="0" w:color="7B7B77" w:themeColor="text1" w:themeTint="99"/>
        </w:tcBorders>
      </w:tcPr>
    </w:tblStylePr>
    <w:tblStylePr w:type="lastRow">
      <w:rPr>
        <w:b/>
        <w:bCs/>
      </w:rPr>
      <w:tblPr/>
      <w:tcPr>
        <w:tcBorders>
          <w:top w:val="sing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1Light-Accent1">
    <w:name w:val="List Table 1 Light Accent 1"/>
    <w:basedOn w:val="TableNormal"/>
    <w:uiPriority w:val="46"/>
    <w:rsid w:val="00572222"/>
    <w:pPr>
      <w:spacing w:after="0"/>
    </w:pPr>
    <w:tblPr>
      <w:tblStyleRowBandSize w:val="1"/>
      <w:tblStyleColBandSize w:val="1"/>
    </w:tblPr>
    <w:tblStylePr w:type="firstRow">
      <w:rPr>
        <w:b/>
        <w:bCs/>
      </w:rPr>
      <w:tblPr/>
      <w:tcPr>
        <w:tcBorders>
          <w:bottom w:val="single" w:sz="4" w:space="0" w:color="F08598" w:themeColor="accent1" w:themeTint="99"/>
        </w:tcBorders>
      </w:tcPr>
    </w:tblStylePr>
    <w:tblStylePr w:type="lastRow">
      <w:rPr>
        <w:b/>
        <w:bCs/>
      </w:rPr>
      <w:tblPr/>
      <w:tcPr>
        <w:tcBorders>
          <w:top w:val="sing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1Light-Accent2">
    <w:name w:val="List Table 1 Light Accent 2"/>
    <w:basedOn w:val="TableNormal"/>
    <w:uiPriority w:val="46"/>
    <w:rsid w:val="00572222"/>
    <w:pPr>
      <w:spacing w:after="0"/>
    </w:pPr>
    <w:tblPr>
      <w:tblStyleRowBandSize w:val="1"/>
      <w:tblStyleColBandSize w:val="1"/>
    </w:tblPr>
    <w:tblStylePr w:type="firstRow">
      <w:rPr>
        <w:b/>
        <w:bCs/>
      </w:rPr>
      <w:tblPr/>
      <w:tcPr>
        <w:tcBorders>
          <w:bottom w:val="single" w:sz="4" w:space="0" w:color="4CCFFF" w:themeColor="accent2" w:themeTint="99"/>
        </w:tcBorders>
      </w:tcPr>
    </w:tblStylePr>
    <w:tblStylePr w:type="lastRow">
      <w:rPr>
        <w:b/>
        <w:bCs/>
      </w:rPr>
      <w:tblPr/>
      <w:tcPr>
        <w:tcBorders>
          <w:top w:val="sing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1Light-Accent3">
    <w:name w:val="List Table 1 Light Accent 3"/>
    <w:basedOn w:val="TableNormal"/>
    <w:uiPriority w:val="46"/>
    <w:rsid w:val="00572222"/>
    <w:pPr>
      <w:spacing w:after="0"/>
    </w:pPr>
    <w:tblPr>
      <w:tblStyleRowBandSize w:val="1"/>
      <w:tblStyleColBandSize w:val="1"/>
    </w:tblPr>
    <w:tblStylePr w:type="firstRow">
      <w:rPr>
        <w:b/>
        <w:bCs/>
      </w:rPr>
      <w:tblPr/>
      <w:tcPr>
        <w:tcBorders>
          <w:bottom w:val="single" w:sz="4" w:space="0" w:color="F6F4F0" w:themeColor="accent3" w:themeTint="99"/>
        </w:tcBorders>
      </w:tcPr>
    </w:tblStylePr>
    <w:tblStylePr w:type="lastRow">
      <w:rPr>
        <w:b/>
        <w:bCs/>
      </w:rPr>
      <w:tblPr/>
      <w:tcPr>
        <w:tcBorders>
          <w:top w:val="sing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1Light-Accent4">
    <w:name w:val="List Table 1 Light Accent 4"/>
    <w:basedOn w:val="TableNormal"/>
    <w:uiPriority w:val="46"/>
    <w:rsid w:val="00572222"/>
    <w:pPr>
      <w:spacing w:after="0"/>
    </w:pPr>
    <w:tblPr>
      <w:tblStyleRowBandSize w:val="1"/>
      <w:tblStyleColBandSize w:val="1"/>
    </w:tblPr>
    <w:tblStylePr w:type="firstRow">
      <w:rPr>
        <w:b/>
        <w:bCs/>
      </w:rPr>
      <w:tblPr/>
      <w:tcPr>
        <w:tcBorders>
          <w:bottom w:val="single" w:sz="4" w:space="0" w:color="F7BA80" w:themeColor="accent4" w:themeTint="99"/>
        </w:tcBorders>
      </w:tcPr>
    </w:tblStylePr>
    <w:tblStylePr w:type="lastRow">
      <w:rPr>
        <w:b/>
        <w:bCs/>
      </w:rPr>
      <w:tblPr/>
      <w:tcPr>
        <w:tcBorders>
          <w:top w:val="sing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1Light-Accent5">
    <w:name w:val="List Table 1 Light Accent 5"/>
    <w:basedOn w:val="TableNormal"/>
    <w:uiPriority w:val="46"/>
    <w:rsid w:val="00572222"/>
    <w:pPr>
      <w:spacing w:after="0"/>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572222"/>
    <w:pPr>
      <w:spacing w:after="0"/>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572222"/>
    <w:pPr>
      <w:spacing w:after="0"/>
    </w:pPr>
    <w:tblPr>
      <w:tblStyleRowBandSize w:val="1"/>
      <w:tblStyleColBandSize w:val="1"/>
      <w:tblBorders>
        <w:top w:val="single" w:sz="4" w:space="0" w:color="7B7B77" w:themeColor="text1" w:themeTint="99"/>
        <w:bottom w:val="single" w:sz="4" w:space="0" w:color="7B7B77" w:themeColor="text1" w:themeTint="99"/>
        <w:insideH w:val="single" w:sz="4" w:space="0" w:color="7B7B77"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2-Accent1">
    <w:name w:val="List Table 2 Accent 1"/>
    <w:basedOn w:val="TableNormal"/>
    <w:uiPriority w:val="47"/>
    <w:rsid w:val="00572222"/>
    <w:pPr>
      <w:spacing w:after="0"/>
    </w:pPr>
    <w:tblPr>
      <w:tblStyleRowBandSize w:val="1"/>
      <w:tblStyleColBandSize w:val="1"/>
      <w:tblBorders>
        <w:top w:val="single" w:sz="4" w:space="0" w:color="F08598" w:themeColor="accent1" w:themeTint="99"/>
        <w:bottom w:val="single" w:sz="4" w:space="0" w:color="F08598" w:themeColor="accent1" w:themeTint="99"/>
        <w:insideH w:val="single" w:sz="4" w:space="0" w:color="F0859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2-Accent2">
    <w:name w:val="List Table 2 Accent 2"/>
    <w:basedOn w:val="TableNormal"/>
    <w:uiPriority w:val="47"/>
    <w:rsid w:val="00572222"/>
    <w:pPr>
      <w:spacing w:after="0"/>
    </w:pPr>
    <w:tblPr>
      <w:tblStyleRowBandSize w:val="1"/>
      <w:tblStyleColBandSize w:val="1"/>
      <w:tblBorders>
        <w:top w:val="single" w:sz="4" w:space="0" w:color="4CCFFF" w:themeColor="accent2" w:themeTint="99"/>
        <w:bottom w:val="single" w:sz="4" w:space="0" w:color="4CCFFF" w:themeColor="accent2" w:themeTint="99"/>
        <w:insideH w:val="single" w:sz="4" w:space="0" w:color="4CC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2-Accent3">
    <w:name w:val="List Table 2 Accent 3"/>
    <w:basedOn w:val="TableNormal"/>
    <w:uiPriority w:val="47"/>
    <w:rsid w:val="00572222"/>
    <w:pPr>
      <w:spacing w:after="0"/>
    </w:pPr>
    <w:tblPr>
      <w:tblStyleRowBandSize w:val="1"/>
      <w:tblStyleColBandSize w:val="1"/>
      <w:tblBorders>
        <w:top w:val="single" w:sz="4" w:space="0" w:color="F6F4F0" w:themeColor="accent3" w:themeTint="99"/>
        <w:bottom w:val="single" w:sz="4" w:space="0" w:color="F6F4F0" w:themeColor="accent3" w:themeTint="99"/>
        <w:insideH w:val="single" w:sz="4" w:space="0" w:color="F6F4F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2-Accent4">
    <w:name w:val="List Table 2 Accent 4"/>
    <w:basedOn w:val="TableNormal"/>
    <w:uiPriority w:val="47"/>
    <w:rsid w:val="00572222"/>
    <w:pPr>
      <w:spacing w:after="0"/>
    </w:pPr>
    <w:tblPr>
      <w:tblStyleRowBandSize w:val="1"/>
      <w:tblStyleColBandSize w:val="1"/>
      <w:tblBorders>
        <w:top w:val="single" w:sz="4" w:space="0" w:color="F7BA80" w:themeColor="accent4" w:themeTint="99"/>
        <w:bottom w:val="single" w:sz="4" w:space="0" w:color="F7BA80" w:themeColor="accent4" w:themeTint="99"/>
        <w:insideH w:val="single" w:sz="4" w:space="0" w:color="F7BA8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2-Accent5">
    <w:name w:val="List Table 2 Accent 5"/>
    <w:basedOn w:val="TableNormal"/>
    <w:uiPriority w:val="47"/>
    <w:rsid w:val="00572222"/>
    <w:pPr>
      <w:spacing w:after="0"/>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572222"/>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572222"/>
    <w:pPr>
      <w:spacing w:after="0"/>
    </w:pPr>
    <w:tblPr>
      <w:tblStyleRowBandSize w:val="1"/>
      <w:tblStyleColBandSize w:val="1"/>
      <w:tblBorders>
        <w:top w:val="single" w:sz="4" w:space="0" w:color="212120" w:themeColor="text1"/>
        <w:left w:val="single" w:sz="4" w:space="0" w:color="212120" w:themeColor="text1"/>
        <w:bottom w:val="single" w:sz="4" w:space="0" w:color="212120" w:themeColor="text1"/>
        <w:right w:val="single" w:sz="4" w:space="0" w:color="212120" w:themeColor="text1"/>
      </w:tblBorders>
    </w:tblPr>
    <w:tblStylePr w:type="firstRow">
      <w:rPr>
        <w:b/>
        <w:bCs/>
        <w:color w:val="FFFFFF" w:themeColor="background1"/>
      </w:rPr>
      <w:tblPr/>
      <w:tcPr>
        <w:shd w:val="clear" w:color="auto" w:fill="212120" w:themeFill="text1"/>
      </w:tcPr>
    </w:tblStylePr>
    <w:tblStylePr w:type="lastRow">
      <w:rPr>
        <w:b/>
        <w:bCs/>
      </w:rPr>
      <w:tblPr/>
      <w:tcPr>
        <w:tcBorders>
          <w:top w:val="double" w:sz="4" w:space="0" w:color="21212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2120" w:themeColor="text1"/>
          <w:right w:val="single" w:sz="4" w:space="0" w:color="212120" w:themeColor="text1"/>
        </w:tcBorders>
      </w:tcPr>
    </w:tblStylePr>
    <w:tblStylePr w:type="band1Horz">
      <w:tblPr/>
      <w:tcPr>
        <w:tcBorders>
          <w:top w:val="single" w:sz="4" w:space="0" w:color="212120" w:themeColor="text1"/>
          <w:bottom w:val="single" w:sz="4" w:space="0" w:color="21212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2120" w:themeColor="text1"/>
          <w:left w:val="nil"/>
        </w:tcBorders>
      </w:tcPr>
    </w:tblStylePr>
    <w:tblStylePr w:type="swCell">
      <w:tblPr/>
      <w:tcPr>
        <w:tcBorders>
          <w:top w:val="double" w:sz="4" w:space="0" w:color="212120" w:themeColor="text1"/>
          <w:right w:val="nil"/>
        </w:tcBorders>
      </w:tcPr>
    </w:tblStylePr>
  </w:style>
  <w:style w:type="table" w:styleId="ListTable3-Accent1">
    <w:name w:val="List Table 3 Accent 1"/>
    <w:basedOn w:val="TableNormal"/>
    <w:uiPriority w:val="48"/>
    <w:rsid w:val="00572222"/>
    <w:pPr>
      <w:spacing w:after="0"/>
    </w:pPr>
    <w:tblPr>
      <w:tblStyleRowBandSize w:val="1"/>
      <w:tblStyleColBandSize w:val="1"/>
      <w:tblBorders>
        <w:top w:val="single" w:sz="4" w:space="0" w:color="E73454" w:themeColor="accent1"/>
        <w:left w:val="single" w:sz="4" w:space="0" w:color="E73454" w:themeColor="accent1"/>
        <w:bottom w:val="single" w:sz="4" w:space="0" w:color="E73454" w:themeColor="accent1"/>
        <w:right w:val="single" w:sz="4" w:space="0" w:color="E73454" w:themeColor="accent1"/>
      </w:tblBorders>
    </w:tblPr>
    <w:tblStylePr w:type="firstRow">
      <w:rPr>
        <w:b/>
        <w:bCs/>
        <w:color w:val="FFFFFF" w:themeColor="background1"/>
      </w:rPr>
      <w:tblPr/>
      <w:tcPr>
        <w:shd w:val="clear" w:color="auto" w:fill="E73454" w:themeFill="accent1"/>
      </w:tcPr>
    </w:tblStylePr>
    <w:tblStylePr w:type="lastRow">
      <w:rPr>
        <w:b/>
        <w:bCs/>
      </w:rPr>
      <w:tblPr/>
      <w:tcPr>
        <w:tcBorders>
          <w:top w:val="double" w:sz="4" w:space="0" w:color="E7345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3454" w:themeColor="accent1"/>
          <w:right w:val="single" w:sz="4" w:space="0" w:color="E73454" w:themeColor="accent1"/>
        </w:tcBorders>
      </w:tcPr>
    </w:tblStylePr>
    <w:tblStylePr w:type="band1Horz">
      <w:tblPr/>
      <w:tcPr>
        <w:tcBorders>
          <w:top w:val="single" w:sz="4" w:space="0" w:color="E73454" w:themeColor="accent1"/>
          <w:bottom w:val="single" w:sz="4" w:space="0" w:color="E7345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3454" w:themeColor="accent1"/>
          <w:left w:val="nil"/>
        </w:tcBorders>
      </w:tcPr>
    </w:tblStylePr>
    <w:tblStylePr w:type="swCell">
      <w:tblPr/>
      <w:tcPr>
        <w:tcBorders>
          <w:top w:val="double" w:sz="4" w:space="0" w:color="E73454" w:themeColor="accent1"/>
          <w:right w:val="nil"/>
        </w:tcBorders>
      </w:tcPr>
    </w:tblStylePr>
  </w:style>
  <w:style w:type="table" w:styleId="ListTable3-Accent2">
    <w:name w:val="List Table 3 Accent 2"/>
    <w:basedOn w:val="TableNormal"/>
    <w:uiPriority w:val="48"/>
    <w:rsid w:val="00572222"/>
    <w:pPr>
      <w:spacing w:after="0"/>
    </w:pPr>
    <w:tblPr>
      <w:tblStyleRowBandSize w:val="1"/>
      <w:tblStyleColBandSize w:val="1"/>
      <w:tblBorders>
        <w:top w:val="single" w:sz="4" w:space="0" w:color="009DD5" w:themeColor="accent2"/>
        <w:left w:val="single" w:sz="4" w:space="0" w:color="009DD5" w:themeColor="accent2"/>
        <w:bottom w:val="single" w:sz="4" w:space="0" w:color="009DD5" w:themeColor="accent2"/>
        <w:right w:val="single" w:sz="4" w:space="0" w:color="009DD5" w:themeColor="accent2"/>
      </w:tblBorders>
    </w:tblPr>
    <w:tblStylePr w:type="firstRow">
      <w:rPr>
        <w:b/>
        <w:bCs/>
        <w:color w:val="FFFFFF" w:themeColor="background1"/>
      </w:rPr>
      <w:tblPr/>
      <w:tcPr>
        <w:shd w:val="clear" w:color="auto" w:fill="009DD5" w:themeFill="accent2"/>
      </w:tcPr>
    </w:tblStylePr>
    <w:tblStylePr w:type="lastRow">
      <w:rPr>
        <w:b/>
        <w:bCs/>
      </w:rPr>
      <w:tblPr/>
      <w:tcPr>
        <w:tcBorders>
          <w:top w:val="double" w:sz="4" w:space="0" w:color="009DD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DD5" w:themeColor="accent2"/>
          <w:right w:val="single" w:sz="4" w:space="0" w:color="009DD5" w:themeColor="accent2"/>
        </w:tcBorders>
      </w:tcPr>
    </w:tblStylePr>
    <w:tblStylePr w:type="band1Horz">
      <w:tblPr/>
      <w:tcPr>
        <w:tcBorders>
          <w:top w:val="single" w:sz="4" w:space="0" w:color="009DD5" w:themeColor="accent2"/>
          <w:bottom w:val="single" w:sz="4" w:space="0" w:color="009DD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DD5" w:themeColor="accent2"/>
          <w:left w:val="nil"/>
        </w:tcBorders>
      </w:tcPr>
    </w:tblStylePr>
    <w:tblStylePr w:type="swCell">
      <w:tblPr/>
      <w:tcPr>
        <w:tcBorders>
          <w:top w:val="double" w:sz="4" w:space="0" w:color="009DD5" w:themeColor="accent2"/>
          <w:right w:val="nil"/>
        </w:tcBorders>
      </w:tcPr>
    </w:tblStylePr>
  </w:style>
  <w:style w:type="table" w:styleId="ListTable3-Accent3">
    <w:name w:val="List Table 3 Accent 3"/>
    <w:basedOn w:val="TableNormal"/>
    <w:uiPriority w:val="48"/>
    <w:rsid w:val="00572222"/>
    <w:pPr>
      <w:spacing w:after="0"/>
    </w:pPr>
    <w:tblPr>
      <w:tblStyleRowBandSize w:val="1"/>
      <w:tblStyleColBandSize w:val="1"/>
      <w:tblBorders>
        <w:top w:val="single" w:sz="4" w:space="0" w:color="F1EEE7" w:themeColor="accent3"/>
        <w:left w:val="single" w:sz="4" w:space="0" w:color="F1EEE7" w:themeColor="accent3"/>
        <w:bottom w:val="single" w:sz="4" w:space="0" w:color="F1EEE7" w:themeColor="accent3"/>
        <w:right w:val="single" w:sz="4" w:space="0" w:color="F1EEE7" w:themeColor="accent3"/>
      </w:tblBorders>
    </w:tblPr>
    <w:tblStylePr w:type="firstRow">
      <w:rPr>
        <w:b/>
        <w:bCs/>
        <w:color w:val="FFFFFF" w:themeColor="background1"/>
      </w:rPr>
      <w:tblPr/>
      <w:tcPr>
        <w:shd w:val="clear" w:color="auto" w:fill="F1EEE7" w:themeFill="accent3"/>
      </w:tcPr>
    </w:tblStylePr>
    <w:tblStylePr w:type="lastRow">
      <w:rPr>
        <w:b/>
        <w:bCs/>
      </w:rPr>
      <w:tblPr/>
      <w:tcPr>
        <w:tcBorders>
          <w:top w:val="double" w:sz="4" w:space="0" w:color="F1EEE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1EEE7" w:themeColor="accent3"/>
          <w:right w:val="single" w:sz="4" w:space="0" w:color="F1EEE7" w:themeColor="accent3"/>
        </w:tcBorders>
      </w:tcPr>
    </w:tblStylePr>
    <w:tblStylePr w:type="band1Horz">
      <w:tblPr/>
      <w:tcPr>
        <w:tcBorders>
          <w:top w:val="single" w:sz="4" w:space="0" w:color="F1EEE7" w:themeColor="accent3"/>
          <w:bottom w:val="single" w:sz="4" w:space="0" w:color="F1EEE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1EEE7" w:themeColor="accent3"/>
          <w:left w:val="nil"/>
        </w:tcBorders>
      </w:tcPr>
    </w:tblStylePr>
    <w:tblStylePr w:type="swCell">
      <w:tblPr/>
      <w:tcPr>
        <w:tcBorders>
          <w:top w:val="double" w:sz="4" w:space="0" w:color="F1EEE7" w:themeColor="accent3"/>
          <w:right w:val="nil"/>
        </w:tcBorders>
      </w:tcPr>
    </w:tblStylePr>
  </w:style>
  <w:style w:type="table" w:styleId="ListTable3-Accent4">
    <w:name w:val="List Table 3 Accent 4"/>
    <w:basedOn w:val="TableNormal"/>
    <w:uiPriority w:val="48"/>
    <w:rsid w:val="00572222"/>
    <w:pPr>
      <w:spacing w:after="0"/>
    </w:pPr>
    <w:tblPr>
      <w:tblStyleRowBandSize w:val="1"/>
      <w:tblStyleColBandSize w:val="1"/>
      <w:tblBorders>
        <w:top w:val="single" w:sz="4" w:space="0" w:color="F28D2C" w:themeColor="accent4"/>
        <w:left w:val="single" w:sz="4" w:space="0" w:color="F28D2C" w:themeColor="accent4"/>
        <w:bottom w:val="single" w:sz="4" w:space="0" w:color="F28D2C" w:themeColor="accent4"/>
        <w:right w:val="single" w:sz="4" w:space="0" w:color="F28D2C" w:themeColor="accent4"/>
      </w:tblBorders>
    </w:tblPr>
    <w:tblStylePr w:type="firstRow">
      <w:rPr>
        <w:b/>
        <w:bCs/>
        <w:color w:val="FFFFFF" w:themeColor="background1"/>
      </w:rPr>
      <w:tblPr/>
      <w:tcPr>
        <w:shd w:val="clear" w:color="auto" w:fill="F28D2C" w:themeFill="accent4"/>
      </w:tcPr>
    </w:tblStylePr>
    <w:tblStylePr w:type="lastRow">
      <w:rPr>
        <w:b/>
        <w:bCs/>
      </w:rPr>
      <w:tblPr/>
      <w:tcPr>
        <w:tcBorders>
          <w:top w:val="double" w:sz="4" w:space="0" w:color="F28D2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8D2C" w:themeColor="accent4"/>
          <w:right w:val="single" w:sz="4" w:space="0" w:color="F28D2C" w:themeColor="accent4"/>
        </w:tcBorders>
      </w:tcPr>
    </w:tblStylePr>
    <w:tblStylePr w:type="band1Horz">
      <w:tblPr/>
      <w:tcPr>
        <w:tcBorders>
          <w:top w:val="single" w:sz="4" w:space="0" w:color="F28D2C" w:themeColor="accent4"/>
          <w:bottom w:val="single" w:sz="4" w:space="0" w:color="F28D2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8D2C" w:themeColor="accent4"/>
          <w:left w:val="nil"/>
        </w:tcBorders>
      </w:tcPr>
    </w:tblStylePr>
    <w:tblStylePr w:type="swCell">
      <w:tblPr/>
      <w:tcPr>
        <w:tcBorders>
          <w:top w:val="double" w:sz="4" w:space="0" w:color="F28D2C" w:themeColor="accent4"/>
          <w:right w:val="nil"/>
        </w:tcBorders>
      </w:tcPr>
    </w:tblStylePr>
  </w:style>
  <w:style w:type="table" w:styleId="ListTable3-Accent5">
    <w:name w:val="List Table 3 Accent 5"/>
    <w:basedOn w:val="TableNormal"/>
    <w:uiPriority w:val="48"/>
    <w:rsid w:val="00572222"/>
    <w:pPr>
      <w:spacing w:after="0"/>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72222"/>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tcBorders>
        <w:shd w:val="clear" w:color="auto" w:fill="212120" w:themeFill="text1"/>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4-Accent1">
    <w:name w:val="List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tcBorders>
        <w:shd w:val="clear" w:color="auto" w:fill="E73454" w:themeFill="accent1"/>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4-Accent2">
    <w:name w:val="List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tcBorders>
        <w:shd w:val="clear" w:color="auto" w:fill="009DD5" w:themeFill="accent2"/>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4-Accent3">
    <w:name w:val="List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tcBorders>
        <w:shd w:val="clear" w:color="auto" w:fill="F1EEE7" w:themeFill="accent3"/>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4-Accent4">
    <w:name w:val="List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tcBorders>
        <w:shd w:val="clear" w:color="auto" w:fill="F28D2C" w:themeFill="accent4"/>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4-Accent5">
    <w:name w:val="List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572222"/>
    <w:pPr>
      <w:spacing w:after="0"/>
    </w:pPr>
    <w:rPr>
      <w:color w:val="FFFFFF" w:themeColor="background1"/>
    </w:rPr>
    <w:tblPr>
      <w:tblStyleRowBandSize w:val="1"/>
      <w:tblStyleColBandSize w:val="1"/>
      <w:tblBorders>
        <w:top w:val="single" w:sz="24" w:space="0" w:color="212120" w:themeColor="text1"/>
        <w:left w:val="single" w:sz="24" w:space="0" w:color="212120" w:themeColor="text1"/>
        <w:bottom w:val="single" w:sz="24" w:space="0" w:color="212120" w:themeColor="text1"/>
        <w:right w:val="single" w:sz="24" w:space="0" w:color="212120" w:themeColor="text1"/>
      </w:tblBorders>
    </w:tblPr>
    <w:tcPr>
      <w:shd w:val="clear" w:color="auto" w:fill="21212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pPr>
    <w:rPr>
      <w:color w:val="FFFFFF" w:themeColor="background1"/>
    </w:rPr>
    <w:tblPr>
      <w:tblStyleRowBandSize w:val="1"/>
      <w:tblStyleColBandSize w:val="1"/>
      <w:tblBorders>
        <w:top w:val="single" w:sz="24" w:space="0" w:color="E73454" w:themeColor="accent1"/>
        <w:left w:val="single" w:sz="24" w:space="0" w:color="E73454" w:themeColor="accent1"/>
        <w:bottom w:val="single" w:sz="24" w:space="0" w:color="E73454" w:themeColor="accent1"/>
        <w:right w:val="single" w:sz="24" w:space="0" w:color="E73454" w:themeColor="accent1"/>
      </w:tblBorders>
    </w:tblPr>
    <w:tcPr>
      <w:shd w:val="clear" w:color="auto" w:fill="E7345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pPr>
    <w:rPr>
      <w:color w:val="FFFFFF" w:themeColor="background1"/>
    </w:rPr>
    <w:tblPr>
      <w:tblStyleRowBandSize w:val="1"/>
      <w:tblStyleColBandSize w:val="1"/>
      <w:tblBorders>
        <w:top w:val="single" w:sz="24" w:space="0" w:color="009DD5" w:themeColor="accent2"/>
        <w:left w:val="single" w:sz="24" w:space="0" w:color="009DD5" w:themeColor="accent2"/>
        <w:bottom w:val="single" w:sz="24" w:space="0" w:color="009DD5" w:themeColor="accent2"/>
        <w:right w:val="single" w:sz="24" w:space="0" w:color="009DD5" w:themeColor="accent2"/>
      </w:tblBorders>
    </w:tblPr>
    <w:tcPr>
      <w:shd w:val="clear" w:color="auto" w:fill="009DD5"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pPr>
    <w:rPr>
      <w:color w:val="FFFFFF" w:themeColor="background1"/>
    </w:rPr>
    <w:tblPr>
      <w:tblStyleRowBandSize w:val="1"/>
      <w:tblStyleColBandSize w:val="1"/>
      <w:tblBorders>
        <w:top w:val="single" w:sz="24" w:space="0" w:color="F1EEE7" w:themeColor="accent3"/>
        <w:left w:val="single" w:sz="24" w:space="0" w:color="F1EEE7" w:themeColor="accent3"/>
        <w:bottom w:val="single" w:sz="24" w:space="0" w:color="F1EEE7" w:themeColor="accent3"/>
        <w:right w:val="single" w:sz="24" w:space="0" w:color="F1EEE7" w:themeColor="accent3"/>
      </w:tblBorders>
    </w:tblPr>
    <w:tcPr>
      <w:shd w:val="clear" w:color="auto" w:fill="F1EEE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pPr>
    <w:rPr>
      <w:color w:val="FFFFFF" w:themeColor="background1"/>
    </w:rPr>
    <w:tblPr>
      <w:tblStyleRowBandSize w:val="1"/>
      <w:tblStyleColBandSize w:val="1"/>
      <w:tblBorders>
        <w:top w:val="single" w:sz="24" w:space="0" w:color="F28D2C" w:themeColor="accent4"/>
        <w:left w:val="single" w:sz="24" w:space="0" w:color="F28D2C" w:themeColor="accent4"/>
        <w:bottom w:val="single" w:sz="24" w:space="0" w:color="F28D2C" w:themeColor="accent4"/>
        <w:right w:val="single" w:sz="24" w:space="0" w:color="F28D2C" w:themeColor="accent4"/>
      </w:tblBorders>
    </w:tblPr>
    <w:tcPr>
      <w:shd w:val="clear" w:color="auto" w:fill="F28D2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pPr>
    <w:tblPr>
      <w:tblStyleRowBandSize w:val="1"/>
      <w:tblStyleColBandSize w:val="1"/>
      <w:tblBorders>
        <w:top w:val="single" w:sz="4" w:space="0" w:color="212120" w:themeColor="text1"/>
        <w:bottom w:val="single" w:sz="4" w:space="0" w:color="212120" w:themeColor="text1"/>
      </w:tblBorders>
    </w:tblPr>
    <w:tblStylePr w:type="firstRow">
      <w:rPr>
        <w:b/>
        <w:bCs/>
      </w:rPr>
      <w:tblPr/>
      <w:tcPr>
        <w:tcBorders>
          <w:bottom w:val="single" w:sz="4" w:space="0" w:color="212120" w:themeColor="text1"/>
        </w:tcBorders>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6Colorful-Accent1">
    <w:name w:val="List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E73454" w:themeColor="accent1"/>
        <w:bottom w:val="single" w:sz="4" w:space="0" w:color="E73454" w:themeColor="accent1"/>
      </w:tblBorders>
    </w:tblPr>
    <w:tblStylePr w:type="firstRow">
      <w:rPr>
        <w:b/>
        <w:bCs/>
      </w:rPr>
      <w:tblPr/>
      <w:tcPr>
        <w:tcBorders>
          <w:bottom w:val="single" w:sz="4" w:space="0" w:color="E73454" w:themeColor="accent1"/>
        </w:tcBorders>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6Colorful-Accent2">
    <w:name w:val="List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009DD5" w:themeColor="accent2"/>
        <w:bottom w:val="single" w:sz="4" w:space="0" w:color="009DD5" w:themeColor="accent2"/>
      </w:tblBorders>
    </w:tblPr>
    <w:tblStylePr w:type="firstRow">
      <w:rPr>
        <w:b/>
        <w:bCs/>
      </w:rPr>
      <w:tblPr/>
      <w:tcPr>
        <w:tcBorders>
          <w:bottom w:val="single" w:sz="4" w:space="0" w:color="009DD5" w:themeColor="accent2"/>
        </w:tcBorders>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6Colorful-Accent3">
    <w:name w:val="List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1EEE7" w:themeColor="accent3"/>
        <w:bottom w:val="single" w:sz="4" w:space="0" w:color="F1EEE7" w:themeColor="accent3"/>
      </w:tblBorders>
    </w:tblPr>
    <w:tblStylePr w:type="firstRow">
      <w:rPr>
        <w:b/>
        <w:bCs/>
      </w:rPr>
      <w:tblPr/>
      <w:tcPr>
        <w:tcBorders>
          <w:bottom w:val="single" w:sz="4" w:space="0" w:color="F1EEE7" w:themeColor="accent3"/>
        </w:tcBorders>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6Colorful-Accent4">
    <w:name w:val="List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28D2C" w:themeColor="accent4"/>
        <w:bottom w:val="single" w:sz="4" w:space="0" w:color="F28D2C" w:themeColor="accent4"/>
      </w:tblBorders>
    </w:tblPr>
    <w:tblStylePr w:type="firstRow">
      <w:rPr>
        <w:b/>
        <w:bCs/>
      </w:rPr>
      <w:tblPr/>
      <w:tcPr>
        <w:tcBorders>
          <w:bottom w:val="single" w:sz="4" w:space="0" w:color="F28D2C" w:themeColor="accent4"/>
        </w:tcBorders>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6Colorful-Accent5">
    <w:name w:val="List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212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212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212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2120" w:themeColor="text1"/>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pPr>
    <w:rPr>
      <w:color w:val="BD163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345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345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345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3454" w:themeColor="accent1"/>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pPr>
    <w:rPr>
      <w:color w:val="00749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DD5"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DD5"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DD5"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DD5" w:themeColor="accent2"/>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pPr>
    <w:rPr>
      <w:color w:val="C5B89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1EEE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EEE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EEE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EEE7" w:themeColor="accent3"/>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pPr>
    <w:rPr>
      <w:color w:val="C9680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8D2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8D2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8D2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8D2C" w:themeColor="accent4"/>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insideV w:val="single" w:sz="8" w:space="0" w:color="595957" w:themeColor="text1" w:themeTint="BF"/>
      </w:tblBorders>
    </w:tblPr>
    <w:tcPr>
      <w:shd w:val="clear" w:color="auto" w:fill="C8C8C7" w:themeFill="text1" w:themeFillTint="3F"/>
    </w:tcPr>
    <w:tblStylePr w:type="firstRow">
      <w:rPr>
        <w:b/>
        <w:bCs/>
      </w:rPr>
    </w:tblStylePr>
    <w:tblStylePr w:type="lastRow">
      <w:rPr>
        <w:b/>
        <w:bCs/>
      </w:rPr>
      <w:tblPr/>
      <w:tcPr>
        <w:tcBorders>
          <w:top w:val="single" w:sz="18" w:space="0" w:color="595957" w:themeColor="text1" w:themeTint="BF"/>
        </w:tcBorders>
      </w:tcPr>
    </w:tblStylePr>
    <w:tblStylePr w:type="firstCol">
      <w:rPr>
        <w:b/>
        <w:bCs/>
      </w:rPr>
    </w:tblStylePr>
    <w:tblStylePr w:type="lastCol">
      <w:rPr>
        <w:b/>
        <w:bCs/>
      </w:r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MediumGrid1-Accent1">
    <w:name w:val="Medium Grid 1 Accent 1"/>
    <w:basedOn w:val="TableNormal"/>
    <w:uiPriority w:val="67"/>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insideV w:val="single" w:sz="8" w:space="0" w:color="ED667E" w:themeColor="accent1" w:themeTint="BF"/>
      </w:tblBorders>
    </w:tblPr>
    <w:tcPr>
      <w:shd w:val="clear" w:color="auto" w:fill="F9CCD4" w:themeFill="accent1" w:themeFillTint="3F"/>
    </w:tcPr>
    <w:tblStylePr w:type="firstRow">
      <w:rPr>
        <w:b/>
        <w:bCs/>
      </w:rPr>
    </w:tblStylePr>
    <w:tblStylePr w:type="lastRow">
      <w:rPr>
        <w:b/>
        <w:bCs/>
      </w:rPr>
      <w:tblPr/>
      <w:tcPr>
        <w:tcBorders>
          <w:top w:val="single" w:sz="18" w:space="0" w:color="ED667E" w:themeColor="accent1" w:themeTint="BF"/>
        </w:tcBorders>
      </w:tcPr>
    </w:tblStylePr>
    <w:tblStylePr w:type="firstCol">
      <w:rPr>
        <w:b/>
        <w:bCs/>
      </w:rPr>
    </w:tblStylePr>
    <w:tblStylePr w:type="lastCol">
      <w:rPr>
        <w:b/>
        <w:bCs/>
      </w:r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MediumGrid1-Accent2">
    <w:name w:val="Medium Grid 1 Accent 2"/>
    <w:basedOn w:val="TableNormal"/>
    <w:uiPriority w:val="67"/>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insideV w:val="single" w:sz="8" w:space="0" w:color="20C3FF" w:themeColor="accent2" w:themeTint="BF"/>
      </w:tblBorders>
    </w:tblPr>
    <w:tcPr>
      <w:shd w:val="clear" w:color="auto" w:fill="B5EBFF" w:themeFill="accent2" w:themeFillTint="3F"/>
    </w:tcPr>
    <w:tblStylePr w:type="firstRow">
      <w:rPr>
        <w:b/>
        <w:bCs/>
      </w:rPr>
    </w:tblStylePr>
    <w:tblStylePr w:type="lastRow">
      <w:rPr>
        <w:b/>
        <w:bCs/>
      </w:rPr>
      <w:tblPr/>
      <w:tcPr>
        <w:tcBorders>
          <w:top w:val="single" w:sz="18" w:space="0" w:color="20C3FF" w:themeColor="accent2" w:themeTint="BF"/>
        </w:tcBorders>
      </w:tcPr>
    </w:tblStylePr>
    <w:tblStylePr w:type="firstCol">
      <w:rPr>
        <w:b/>
        <w:bCs/>
      </w:rPr>
    </w:tblStylePr>
    <w:tblStylePr w:type="lastCol">
      <w:rPr>
        <w:b/>
        <w:bCs/>
      </w:r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MediumGrid1-Accent3">
    <w:name w:val="Medium Grid 1 Accent 3"/>
    <w:basedOn w:val="TableNormal"/>
    <w:uiPriority w:val="67"/>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insideV w:val="single" w:sz="8" w:space="0" w:color="F4F2EC" w:themeColor="accent3" w:themeTint="BF"/>
      </w:tblBorders>
    </w:tblPr>
    <w:tcPr>
      <w:shd w:val="clear" w:color="auto" w:fill="FBFAF8" w:themeFill="accent3" w:themeFillTint="3F"/>
    </w:tcPr>
    <w:tblStylePr w:type="firstRow">
      <w:rPr>
        <w:b/>
        <w:bCs/>
      </w:rPr>
    </w:tblStylePr>
    <w:tblStylePr w:type="lastRow">
      <w:rPr>
        <w:b/>
        <w:bCs/>
      </w:rPr>
      <w:tblPr/>
      <w:tcPr>
        <w:tcBorders>
          <w:top w:val="single" w:sz="18" w:space="0" w:color="F4F2EC" w:themeColor="accent3" w:themeTint="BF"/>
        </w:tcBorders>
      </w:tcPr>
    </w:tblStylePr>
    <w:tblStylePr w:type="firstCol">
      <w:rPr>
        <w:b/>
        <w:bCs/>
      </w:rPr>
    </w:tblStylePr>
    <w:tblStylePr w:type="lastCol">
      <w:rPr>
        <w:b/>
        <w:bCs/>
      </w:r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MediumGrid1-Accent4">
    <w:name w:val="Medium Grid 1 Accent 4"/>
    <w:basedOn w:val="TableNormal"/>
    <w:uiPriority w:val="67"/>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insideV w:val="single" w:sz="8" w:space="0" w:color="F5A860" w:themeColor="accent4" w:themeTint="BF"/>
      </w:tblBorders>
    </w:tblPr>
    <w:tcPr>
      <w:shd w:val="clear" w:color="auto" w:fill="FBE2CA" w:themeFill="accent4" w:themeFillTint="3F"/>
    </w:tcPr>
    <w:tblStylePr w:type="firstRow">
      <w:rPr>
        <w:b/>
        <w:bCs/>
      </w:rPr>
    </w:tblStylePr>
    <w:tblStylePr w:type="lastRow">
      <w:rPr>
        <w:b/>
        <w:bCs/>
      </w:rPr>
      <w:tblPr/>
      <w:tcPr>
        <w:tcBorders>
          <w:top w:val="single" w:sz="18" w:space="0" w:color="F5A860" w:themeColor="accent4" w:themeTint="BF"/>
        </w:tcBorders>
      </w:tcPr>
    </w:tblStylePr>
    <w:tblStylePr w:type="firstCol">
      <w:rPr>
        <w:b/>
        <w:bCs/>
      </w:rPr>
    </w:tblStylePr>
    <w:tblStylePr w:type="lastCol">
      <w:rPr>
        <w:b/>
        <w:bCs/>
      </w:r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MediumGrid1-Accent5">
    <w:name w:val="Medium Grid 1 Accent 5"/>
    <w:basedOn w:val="TableNormal"/>
    <w:uiPriority w:val="67"/>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cPr>
      <w:shd w:val="clear" w:color="auto" w:fill="C8C8C7" w:themeFill="text1" w:themeFillTint="3F"/>
    </w:tcPr>
    <w:tblStylePr w:type="firstRow">
      <w:rPr>
        <w:b/>
        <w:bCs/>
        <w:color w:val="212120" w:themeColor="text1"/>
      </w:rPr>
      <w:tblPr/>
      <w:tcPr>
        <w:shd w:val="clear" w:color="auto" w:fill="E9E9E8" w:themeFill="tex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3D3D1" w:themeFill="text1" w:themeFillTint="33"/>
      </w:tcPr>
    </w:tblStylePr>
    <w:tblStylePr w:type="band1Vert">
      <w:tblPr/>
      <w:tcPr>
        <w:shd w:val="clear" w:color="auto" w:fill="91918E" w:themeFill="text1" w:themeFillTint="7F"/>
      </w:tcPr>
    </w:tblStylePr>
    <w:tblStylePr w:type="band1Horz">
      <w:tblPr/>
      <w:tcPr>
        <w:tcBorders>
          <w:insideH w:val="single" w:sz="6" w:space="0" w:color="212120" w:themeColor="text1"/>
          <w:insideV w:val="single" w:sz="6" w:space="0" w:color="212120" w:themeColor="text1"/>
        </w:tcBorders>
        <w:shd w:val="clear" w:color="auto" w:fill="91918E"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cPr>
      <w:shd w:val="clear" w:color="auto" w:fill="F9CCD4" w:themeFill="accent1" w:themeFillTint="3F"/>
    </w:tcPr>
    <w:tblStylePr w:type="firstRow">
      <w:rPr>
        <w:b/>
        <w:bCs/>
        <w:color w:val="212120" w:themeColor="text1"/>
      </w:rPr>
      <w:tblPr/>
      <w:tcPr>
        <w:shd w:val="clear" w:color="auto" w:fill="FCEBEE" w:themeFill="accen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AD6DC" w:themeFill="accent1" w:themeFillTint="33"/>
      </w:tcPr>
    </w:tblStylePr>
    <w:tblStylePr w:type="band1Vert">
      <w:tblPr/>
      <w:tcPr>
        <w:shd w:val="clear" w:color="auto" w:fill="F399A9" w:themeFill="accent1" w:themeFillTint="7F"/>
      </w:tcPr>
    </w:tblStylePr>
    <w:tblStylePr w:type="band1Horz">
      <w:tblPr/>
      <w:tcPr>
        <w:tcBorders>
          <w:insideH w:val="single" w:sz="6" w:space="0" w:color="E73454" w:themeColor="accent1"/>
          <w:insideV w:val="single" w:sz="6" w:space="0" w:color="E73454" w:themeColor="accent1"/>
        </w:tcBorders>
        <w:shd w:val="clear" w:color="auto" w:fill="F399A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cPr>
      <w:shd w:val="clear" w:color="auto" w:fill="B5EBFF" w:themeFill="accent2" w:themeFillTint="3F"/>
    </w:tcPr>
    <w:tblStylePr w:type="firstRow">
      <w:rPr>
        <w:b/>
        <w:bCs/>
        <w:color w:val="212120" w:themeColor="text1"/>
      </w:rPr>
      <w:tblPr/>
      <w:tcPr>
        <w:shd w:val="clear" w:color="auto" w:fill="E1F7FF" w:themeFill="accent2"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C3EFFF" w:themeFill="accent2" w:themeFillTint="33"/>
      </w:tcPr>
    </w:tblStylePr>
    <w:tblStylePr w:type="band1Vert">
      <w:tblPr/>
      <w:tcPr>
        <w:shd w:val="clear" w:color="auto" w:fill="6BD7FF" w:themeFill="accent2" w:themeFillTint="7F"/>
      </w:tcPr>
    </w:tblStylePr>
    <w:tblStylePr w:type="band1Horz">
      <w:tblPr/>
      <w:tcPr>
        <w:tcBorders>
          <w:insideH w:val="single" w:sz="6" w:space="0" w:color="009DD5" w:themeColor="accent2"/>
          <w:insideV w:val="single" w:sz="6" w:space="0" w:color="009DD5" w:themeColor="accent2"/>
        </w:tcBorders>
        <w:shd w:val="clear" w:color="auto" w:fill="6BD7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cPr>
      <w:shd w:val="clear" w:color="auto" w:fill="FBFAF8" w:themeFill="accent3" w:themeFillTint="3F"/>
    </w:tcPr>
    <w:tblStylePr w:type="firstRow">
      <w:rPr>
        <w:b/>
        <w:bCs/>
        <w:color w:val="212120" w:themeColor="text1"/>
      </w:rPr>
      <w:tblPr/>
      <w:tcPr>
        <w:shd w:val="clear" w:color="auto" w:fill="FDFDFC" w:themeFill="accent3"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FBFA" w:themeFill="accent3" w:themeFillTint="33"/>
      </w:tcPr>
    </w:tblStylePr>
    <w:tblStylePr w:type="band1Vert">
      <w:tblPr/>
      <w:tcPr>
        <w:shd w:val="clear" w:color="auto" w:fill="F8F6F3" w:themeFill="accent3" w:themeFillTint="7F"/>
      </w:tcPr>
    </w:tblStylePr>
    <w:tblStylePr w:type="band1Horz">
      <w:tblPr/>
      <w:tcPr>
        <w:tcBorders>
          <w:insideH w:val="single" w:sz="6" w:space="0" w:color="F1EEE7" w:themeColor="accent3"/>
          <w:insideV w:val="single" w:sz="6" w:space="0" w:color="F1EEE7" w:themeColor="accent3"/>
        </w:tcBorders>
        <w:shd w:val="clear" w:color="auto" w:fill="F8F6F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cPr>
      <w:shd w:val="clear" w:color="auto" w:fill="FBE2CA" w:themeFill="accent4" w:themeFillTint="3F"/>
    </w:tcPr>
    <w:tblStylePr w:type="firstRow">
      <w:rPr>
        <w:b/>
        <w:bCs/>
        <w:color w:val="212120" w:themeColor="text1"/>
      </w:rPr>
      <w:tblPr/>
      <w:tcPr>
        <w:shd w:val="clear" w:color="auto" w:fill="FDF3EA" w:themeFill="accent4"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E7D4" w:themeFill="accent4" w:themeFillTint="33"/>
      </w:tcPr>
    </w:tblStylePr>
    <w:tblStylePr w:type="band1Vert">
      <w:tblPr/>
      <w:tcPr>
        <w:shd w:val="clear" w:color="auto" w:fill="F8C595" w:themeFill="accent4" w:themeFillTint="7F"/>
      </w:tcPr>
    </w:tblStylePr>
    <w:tblStylePr w:type="band1Horz">
      <w:tblPr/>
      <w:tcPr>
        <w:tcBorders>
          <w:insideH w:val="single" w:sz="6" w:space="0" w:color="F28D2C" w:themeColor="accent4"/>
          <w:insideV w:val="single" w:sz="6" w:space="0" w:color="F28D2C" w:themeColor="accent4"/>
        </w:tcBorders>
        <w:shd w:val="clear" w:color="auto" w:fill="F8C59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212120" w:themeColor="text1"/>
      </w:rPr>
      <w:tblPr/>
      <w:tcPr>
        <w:shd w:val="clear" w:color="auto" w:fill="EEF5FB" w:themeFill="accent5"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212120" w:themeColor="text1"/>
      </w:rPr>
      <w:tblPr/>
      <w:tcPr>
        <w:shd w:val="clear" w:color="auto" w:fill="F0F7EC" w:themeFill="accent6"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C8C7"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212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212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918E"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918E" w:themeFill="text1" w:themeFillTint="7F"/>
      </w:tcPr>
    </w:tblStylePr>
  </w:style>
  <w:style w:type="table" w:styleId="MediumGrid3-Accent1">
    <w:name w:val="Medium Grid 3 Accent 1"/>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CD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345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345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99A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99A9" w:themeFill="accent1" w:themeFillTint="7F"/>
      </w:tcPr>
    </w:tblStylePr>
  </w:style>
  <w:style w:type="table" w:styleId="MediumGrid3-Accent2">
    <w:name w:val="Medium Grid 3 Accent 2"/>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EB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D7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D7FF" w:themeFill="accent2" w:themeFillTint="7F"/>
      </w:tcPr>
    </w:tblStylePr>
  </w:style>
  <w:style w:type="table" w:styleId="MediumGrid3-Accent3">
    <w:name w:val="Medium Grid 3 Accent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A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1EEE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1EEE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F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F6F3" w:themeFill="accent3" w:themeFillTint="7F"/>
      </w:tcPr>
    </w:tblStylePr>
  </w:style>
  <w:style w:type="table" w:styleId="MediumGrid3-Accent4">
    <w:name w:val="Medium Grid 3 Accent 4"/>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8D2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8D2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C59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C595" w:themeFill="accent4" w:themeFillTint="7F"/>
      </w:tcPr>
    </w:tblStylePr>
  </w:style>
  <w:style w:type="table" w:styleId="MediumGrid3-Accent5">
    <w:name w:val="Medium Grid 3 Accent 5"/>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572222"/>
    <w:pPr>
      <w:spacing w:after="0"/>
    </w:pPr>
    <w:tblPr>
      <w:tblStyleRowBandSize w:val="1"/>
      <w:tblStyleColBandSize w:val="1"/>
      <w:tblBorders>
        <w:top w:val="single" w:sz="8" w:space="0" w:color="212120" w:themeColor="text1"/>
        <w:bottom w:val="single" w:sz="8" w:space="0" w:color="212120" w:themeColor="text1"/>
      </w:tblBorders>
    </w:tblPr>
    <w:tblStylePr w:type="firstRow">
      <w:rPr>
        <w:rFonts w:asciiTheme="majorHAnsi" w:eastAsiaTheme="majorEastAsia" w:hAnsiTheme="majorHAnsi" w:cstheme="majorBidi"/>
      </w:rPr>
      <w:tblPr/>
      <w:tcPr>
        <w:tcBorders>
          <w:top w:val="nil"/>
          <w:bottom w:val="single" w:sz="8" w:space="0" w:color="212120" w:themeColor="text1"/>
        </w:tcBorders>
      </w:tcPr>
    </w:tblStylePr>
    <w:tblStylePr w:type="lastRow">
      <w:rPr>
        <w:b/>
        <w:bCs/>
        <w:color w:val="000000" w:themeColor="text2"/>
      </w:rPr>
      <w:tblPr/>
      <w:tcPr>
        <w:tcBorders>
          <w:top w:val="single" w:sz="8" w:space="0" w:color="212120" w:themeColor="text1"/>
          <w:bottom w:val="single" w:sz="8" w:space="0" w:color="212120" w:themeColor="text1"/>
        </w:tcBorders>
      </w:tcPr>
    </w:tblStylePr>
    <w:tblStylePr w:type="firstCol">
      <w:rPr>
        <w:b/>
        <w:bCs/>
      </w:rPr>
    </w:tblStylePr>
    <w:tblStylePr w:type="lastCol">
      <w:rPr>
        <w:b/>
        <w:bCs/>
      </w:rPr>
      <w:tblPr/>
      <w:tcPr>
        <w:tcBorders>
          <w:top w:val="single" w:sz="8" w:space="0" w:color="212120" w:themeColor="text1"/>
          <w:bottom w:val="single" w:sz="8" w:space="0" w:color="212120" w:themeColor="text1"/>
        </w:tcBorders>
      </w:tcPr>
    </w:tblStylePr>
    <w:tblStylePr w:type="band1Vert">
      <w:tblPr/>
      <w:tcPr>
        <w:shd w:val="clear" w:color="auto" w:fill="C8C8C7" w:themeFill="text1" w:themeFillTint="3F"/>
      </w:tcPr>
    </w:tblStylePr>
    <w:tblStylePr w:type="band1Horz">
      <w:tblPr/>
      <w:tcPr>
        <w:shd w:val="clear" w:color="auto" w:fill="C8C8C7" w:themeFill="text1" w:themeFillTint="3F"/>
      </w:tcPr>
    </w:tblStylePr>
  </w:style>
  <w:style w:type="table" w:styleId="MediumList1-Accent1">
    <w:name w:val="Medium List 1 Accent 1"/>
    <w:basedOn w:val="TableNormal"/>
    <w:uiPriority w:val="65"/>
    <w:semiHidden/>
    <w:unhideWhenUsed/>
    <w:rsid w:val="00572222"/>
    <w:pPr>
      <w:spacing w:after="0"/>
    </w:pPr>
    <w:tblPr>
      <w:tblStyleRowBandSize w:val="1"/>
      <w:tblStyleColBandSize w:val="1"/>
      <w:tblBorders>
        <w:top w:val="single" w:sz="8" w:space="0" w:color="E73454" w:themeColor="accent1"/>
        <w:bottom w:val="single" w:sz="8" w:space="0" w:color="E73454" w:themeColor="accent1"/>
      </w:tblBorders>
    </w:tblPr>
    <w:tblStylePr w:type="firstRow">
      <w:rPr>
        <w:rFonts w:asciiTheme="majorHAnsi" w:eastAsiaTheme="majorEastAsia" w:hAnsiTheme="majorHAnsi" w:cstheme="majorBidi"/>
      </w:rPr>
      <w:tblPr/>
      <w:tcPr>
        <w:tcBorders>
          <w:top w:val="nil"/>
          <w:bottom w:val="single" w:sz="8" w:space="0" w:color="E73454" w:themeColor="accent1"/>
        </w:tcBorders>
      </w:tcPr>
    </w:tblStylePr>
    <w:tblStylePr w:type="lastRow">
      <w:rPr>
        <w:b/>
        <w:bCs/>
        <w:color w:val="000000" w:themeColor="text2"/>
      </w:rPr>
      <w:tblPr/>
      <w:tcPr>
        <w:tcBorders>
          <w:top w:val="single" w:sz="8" w:space="0" w:color="E73454" w:themeColor="accent1"/>
          <w:bottom w:val="single" w:sz="8" w:space="0" w:color="E73454" w:themeColor="accent1"/>
        </w:tcBorders>
      </w:tcPr>
    </w:tblStylePr>
    <w:tblStylePr w:type="firstCol">
      <w:rPr>
        <w:b/>
        <w:bCs/>
      </w:rPr>
    </w:tblStylePr>
    <w:tblStylePr w:type="lastCol">
      <w:rPr>
        <w:b/>
        <w:bCs/>
      </w:rPr>
      <w:tblPr/>
      <w:tcPr>
        <w:tcBorders>
          <w:top w:val="single" w:sz="8" w:space="0" w:color="E73454" w:themeColor="accent1"/>
          <w:bottom w:val="single" w:sz="8" w:space="0" w:color="E73454" w:themeColor="accent1"/>
        </w:tcBorders>
      </w:tcPr>
    </w:tblStylePr>
    <w:tblStylePr w:type="band1Vert">
      <w:tblPr/>
      <w:tcPr>
        <w:shd w:val="clear" w:color="auto" w:fill="F9CCD4" w:themeFill="accent1" w:themeFillTint="3F"/>
      </w:tcPr>
    </w:tblStylePr>
    <w:tblStylePr w:type="band1Horz">
      <w:tblPr/>
      <w:tcPr>
        <w:shd w:val="clear" w:color="auto" w:fill="F9CCD4" w:themeFill="accent1" w:themeFillTint="3F"/>
      </w:tcPr>
    </w:tblStylePr>
  </w:style>
  <w:style w:type="table" w:styleId="MediumList1-Accent2">
    <w:name w:val="Medium List 1 Accent 2"/>
    <w:basedOn w:val="TableNormal"/>
    <w:uiPriority w:val="65"/>
    <w:semiHidden/>
    <w:unhideWhenUsed/>
    <w:rsid w:val="00572222"/>
    <w:pPr>
      <w:spacing w:after="0"/>
    </w:pPr>
    <w:tblPr>
      <w:tblStyleRowBandSize w:val="1"/>
      <w:tblStyleColBandSize w:val="1"/>
      <w:tblBorders>
        <w:top w:val="single" w:sz="8" w:space="0" w:color="009DD5" w:themeColor="accent2"/>
        <w:bottom w:val="single" w:sz="8" w:space="0" w:color="009DD5" w:themeColor="accent2"/>
      </w:tblBorders>
    </w:tblPr>
    <w:tblStylePr w:type="firstRow">
      <w:rPr>
        <w:rFonts w:asciiTheme="majorHAnsi" w:eastAsiaTheme="majorEastAsia" w:hAnsiTheme="majorHAnsi" w:cstheme="majorBidi"/>
      </w:rPr>
      <w:tblPr/>
      <w:tcPr>
        <w:tcBorders>
          <w:top w:val="nil"/>
          <w:bottom w:val="single" w:sz="8" w:space="0" w:color="009DD5" w:themeColor="accent2"/>
        </w:tcBorders>
      </w:tcPr>
    </w:tblStylePr>
    <w:tblStylePr w:type="lastRow">
      <w:rPr>
        <w:b/>
        <w:bCs/>
        <w:color w:val="000000" w:themeColor="text2"/>
      </w:rPr>
      <w:tblPr/>
      <w:tcPr>
        <w:tcBorders>
          <w:top w:val="single" w:sz="8" w:space="0" w:color="009DD5" w:themeColor="accent2"/>
          <w:bottom w:val="single" w:sz="8" w:space="0" w:color="009DD5" w:themeColor="accent2"/>
        </w:tcBorders>
      </w:tcPr>
    </w:tblStylePr>
    <w:tblStylePr w:type="firstCol">
      <w:rPr>
        <w:b/>
        <w:bCs/>
      </w:rPr>
    </w:tblStylePr>
    <w:tblStylePr w:type="lastCol">
      <w:rPr>
        <w:b/>
        <w:bCs/>
      </w:rPr>
      <w:tblPr/>
      <w:tcPr>
        <w:tcBorders>
          <w:top w:val="single" w:sz="8" w:space="0" w:color="009DD5" w:themeColor="accent2"/>
          <w:bottom w:val="single" w:sz="8" w:space="0" w:color="009DD5" w:themeColor="accent2"/>
        </w:tcBorders>
      </w:tcPr>
    </w:tblStylePr>
    <w:tblStylePr w:type="band1Vert">
      <w:tblPr/>
      <w:tcPr>
        <w:shd w:val="clear" w:color="auto" w:fill="B5EBFF" w:themeFill="accent2" w:themeFillTint="3F"/>
      </w:tcPr>
    </w:tblStylePr>
    <w:tblStylePr w:type="band1Horz">
      <w:tblPr/>
      <w:tcPr>
        <w:shd w:val="clear" w:color="auto" w:fill="B5EBFF" w:themeFill="accent2" w:themeFillTint="3F"/>
      </w:tcPr>
    </w:tblStylePr>
  </w:style>
  <w:style w:type="table" w:styleId="MediumList1-Accent3">
    <w:name w:val="Medium List 1 Accent 3"/>
    <w:basedOn w:val="TableNormal"/>
    <w:uiPriority w:val="65"/>
    <w:semiHidden/>
    <w:unhideWhenUsed/>
    <w:rsid w:val="00572222"/>
    <w:pPr>
      <w:spacing w:after="0"/>
    </w:pPr>
    <w:tblPr>
      <w:tblStyleRowBandSize w:val="1"/>
      <w:tblStyleColBandSize w:val="1"/>
      <w:tblBorders>
        <w:top w:val="single" w:sz="8" w:space="0" w:color="F1EEE7" w:themeColor="accent3"/>
        <w:bottom w:val="single" w:sz="8" w:space="0" w:color="F1EEE7" w:themeColor="accent3"/>
      </w:tblBorders>
    </w:tblPr>
    <w:tblStylePr w:type="firstRow">
      <w:rPr>
        <w:rFonts w:asciiTheme="majorHAnsi" w:eastAsiaTheme="majorEastAsia" w:hAnsiTheme="majorHAnsi" w:cstheme="majorBidi"/>
      </w:rPr>
      <w:tblPr/>
      <w:tcPr>
        <w:tcBorders>
          <w:top w:val="nil"/>
          <w:bottom w:val="single" w:sz="8" w:space="0" w:color="F1EEE7" w:themeColor="accent3"/>
        </w:tcBorders>
      </w:tcPr>
    </w:tblStylePr>
    <w:tblStylePr w:type="lastRow">
      <w:rPr>
        <w:b/>
        <w:bCs/>
        <w:color w:val="000000" w:themeColor="text2"/>
      </w:rPr>
      <w:tblPr/>
      <w:tcPr>
        <w:tcBorders>
          <w:top w:val="single" w:sz="8" w:space="0" w:color="F1EEE7" w:themeColor="accent3"/>
          <w:bottom w:val="single" w:sz="8" w:space="0" w:color="F1EEE7" w:themeColor="accent3"/>
        </w:tcBorders>
      </w:tcPr>
    </w:tblStylePr>
    <w:tblStylePr w:type="firstCol">
      <w:rPr>
        <w:b/>
        <w:bCs/>
      </w:rPr>
    </w:tblStylePr>
    <w:tblStylePr w:type="lastCol">
      <w:rPr>
        <w:b/>
        <w:bCs/>
      </w:rPr>
      <w:tblPr/>
      <w:tcPr>
        <w:tcBorders>
          <w:top w:val="single" w:sz="8" w:space="0" w:color="F1EEE7" w:themeColor="accent3"/>
          <w:bottom w:val="single" w:sz="8" w:space="0" w:color="F1EEE7" w:themeColor="accent3"/>
        </w:tcBorders>
      </w:tcPr>
    </w:tblStylePr>
    <w:tblStylePr w:type="band1Vert">
      <w:tblPr/>
      <w:tcPr>
        <w:shd w:val="clear" w:color="auto" w:fill="FBFAF8" w:themeFill="accent3" w:themeFillTint="3F"/>
      </w:tcPr>
    </w:tblStylePr>
    <w:tblStylePr w:type="band1Horz">
      <w:tblPr/>
      <w:tcPr>
        <w:shd w:val="clear" w:color="auto" w:fill="FBFAF8" w:themeFill="accent3" w:themeFillTint="3F"/>
      </w:tcPr>
    </w:tblStylePr>
  </w:style>
  <w:style w:type="table" w:styleId="MediumList1-Accent4">
    <w:name w:val="Medium List 1 Accent 4"/>
    <w:basedOn w:val="TableNormal"/>
    <w:uiPriority w:val="65"/>
    <w:semiHidden/>
    <w:unhideWhenUsed/>
    <w:rsid w:val="00572222"/>
    <w:pPr>
      <w:spacing w:after="0"/>
    </w:pPr>
    <w:tblPr>
      <w:tblStyleRowBandSize w:val="1"/>
      <w:tblStyleColBandSize w:val="1"/>
      <w:tblBorders>
        <w:top w:val="single" w:sz="8" w:space="0" w:color="F28D2C" w:themeColor="accent4"/>
        <w:bottom w:val="single" w:sz="8" w:space="0" w:color="F28D2C" w:themeColor="accent4"/>
      </w:tblBorders>
    </w:tblPr>
    <w:tblStylePr w:type="firstRow">
      <w:rPr>
        <w:rFonts w:asciiTheme="majorHAnsi" w:eastAsiaTheme="majorEastAsia" w:hAnsiTheme="majorHAnsi" w:cstheme="majorBidi"/>
      </w:rPr>
      <w:tblPr/>
      <w:tcPr>
        <w:tcBorders>
          <w:top w:val="nil"/>
          <w:bottom w:val="single" w:sz="8" w:space="0" w:color="F28D2C" w:themeColor="accent4"/>
        </w:tcBorders>
      </w:tcPr>
    </w:tblStylePr>
    <w:tblStylePr w:type="lastRow">
      <w:rPr>
        <w:b/>
        <w:bCs/>
        <w:color w:val="000000" w:themeColor="text2"/>
      </w:rPr>
      <w:tblPr/>
      <w:tcPr>
        <w:tcBorders>
          <w:top w:val="single" w:sz="8" w:space="0" w:color="F28D2C" w:themeColor="accent4"/>
          <w:bottom w:val="single" w:sz="8" w:space="0" w:color="F28D2C" w:themeColor="accent4"/>
        </w:tcBorders>
      </w:tcPr>
    </w:tblStylePr>
    <w:tblStylePr w:type="firstCol">
      <w:rPr>
        <w:b/>
        <w:bCs/>
      </w:rPr>
    </w:tblStylePr>
    <w:tblStylePr w:type="lastCol">
      <w:rPr>
        <w:b/>
        <w:bCs/>
      </w:rPr>
      <w:tblPr/>
      <w:tcPr>
        <w:tcBorders>
          <w:top w:val="single" w:sz="8" w:space="0" w:color="F28D2C" w:themeColor="accent4"/>
          <w:bottom w:val="single" w:sz="8" w:space="0" w:color="F28D2C" w:themeColor="accent4"/>
        </w:tcBorders>
      </w:tcPr>
    </w:tblStylePr>
    <w:tblStylePr w:type="band1Vert">
      <w:tblPr/>
      <w:tcPr>
        <w:shd w:val="clear" w:color="auto" w:fill="FBE2CA" w:themeFill="accent4" w:themeFillTint="3F"/>
      </w:tcPr>
    </w:tblStylePr>
    <w:tblStylePr w:type="band1Horz">
      <w:tblPr/>
      <w:tcPr>
        <w:shd w:val="clear" w:color="auto" w:fill="FBE2CA" w:themeFill="accent4" w:themeFillTint="3F"/>
      </w:tcPr>
    </w:tblStylePr>
  </w:style>
  <w:style w:type="table" w:styleId="MediumList1-Accent5">
    <w:name w:val="Medium List 1 Accent 5"/>
    <w:basedOn w:val="TableNormal"/>
    <w:uiPriority w:val="65"/>
    <w:semiHidden/>
    <w:unhideWhenUsed/>
    <w:rsid w:val="00572222"/>
    <w:pPr>
      <w:spacing w:after="0"/>
    </w:p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000000"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572222"/>
    <w:pPr>
      <w:spacing w:after="0"/>
    </w:p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000000"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rPr>
        <w:sz w:val="24"/>
        <w:szCs w:val="24"/>
      </w:rPr>
      <w:tblPr/>
      <w:tcPr>
        <w:tcBorders>
          <w:top w:val="nil"/>
          <w:left w:val="nil"/>
          <w:bottom w:val="single" w:sz="24" w:space="0" w:color="21212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2120" w:themeColor="text1"/>
          <w:insideH w:val="nil"/>
          <w:insideV w:val="nil"/>
        </w:tcBorders>
        <w:shd w:val="clear" w:color="auto" w:fill="FFFFFF" w:themeFill="background1"/>
      </w:tcPr>
    </w:tblStylePr>
    <w:tblStylePr w:type="lastCol">
      <w:tblPr/>
      <w:tcPr>
        <w:tcBorders>
          <w:top w:val="nil"/>
          <w:left w:val="single" w:sz="8" w:space="0" w:color="21212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top w:val="nil"/>
          <w:bottom w:val="nil"/>
          <w:insideH w:val="nil"/>
          <w:insideV w:val="nil"/>
        </w:tcBorders>
        <w:shd w:val="clear" w:color="auto" w:fill="C8C8C7"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rPr>
        <w:sz w:val="24"/>
        <w:szCs w:val="24"/>
      </w:rPr>
      <w:tblPr/>
      <w:tcPr>
        <w:tcBorders>
          <w:top w:val="nil"/>
          <w:left w:val="nil"/>
          <w:bottom w:val="single" w:sz="24" w:space="0" w:color="E7345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3454" w:themeColor="accent1"/>
          <w:insideH w:val="nil"/>
          <w:insideV w:val="nil"/>
        </w:tcBorders>
        <w:shd w:val="clear" w:color="auto" w:fill="FFFFFF" w:themeFill="background1"/>
      </w:tcPr>
    </w:tblStylePr>
    <w:tblStylePr w:type="lastCol">
      <w:tblPr/>
      <w:tcPr>
        <w:tcBorders>
          <w:top w:val="nil"/>
          <w:left w:val="single" w:sz="8" w:space="0" w:color="E7345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top w:val="nil"/>
          <w:bottom w:val="nil"/>
          <w:insideH w:val="nil"/>
          <w:insideV w:val="nil"/>
        </w:tcBorders>
        <w:shd w:val="clear" w:color="auto" w:fill="F9CCD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rPr>
        <w:sz w:val="24"/>
        <w:szCs w:val="24"/>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5" w:themeColor="accent2"/>
          <w:insideH w:val="nil"/>
          <w:insideV w:val="nil"/>
        </w:tcBorders>
        <w:shd w:val="clear" w:color="auto" w:fill="FFFFFF" w:themeFill="background1"/>
      </w:tcPr>
    </w:tblStylePr>
    <w:tblStylePr w:type="lastCol">
      <w:tblPr/>
      <w:tcPr>
        <w:tcBorders>
          <w:top w:val="nil"/>
          <w:left w:val="single" w:sz="8" w:space="0" w:color="009DD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top w:val="nil"/>
          <w:bottom w:val="nil"/>
          <w:insideH w:val="nil"/>
          <w:insideV w:val="nil"/>
        </w:tcBorders>
        <w:shd w:val="clear" w:color="auto" w:fill="B5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rPr>
        <w:sz w:val="24"/>
        <w:szCs w:val="24"/>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1EEE7" w:themeColor="accent3"/>
          <w:insideH w:val="nil"/>
          <w:insideV w:val="nil"/>
        </w:tcBorders>
        <w:shd w:val="clear" w:color="auto" w:fill="FFFFFF" w:themeFill="background1"/>
      </w:tcPr>
    </w:tblStylePr>
    <w:tblStylePr w:type="lastCol">
      <w:tblPr/>
      <w:tcPr>
        <w:tcBorders>
          <w:top w:val="nil"/>
          <w:left w:val="single" w:sz="8" w:space="0" w:color="F1EEE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top w:val="nil"/>
          <w:bottom w:val="nil"/>
          <w:insideH w:val="nil"/>
          <w:insideV w:val="nil"/>
        </w:tcBorders>
        <w:shd w:val="clear" w:color="auto" w:fill="FBFA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rPr>
        <w:sz w:val="24"/>
        <w:szCs w:val="24"/>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8D2C" w:themeColor="accent4"/>
          <w:insideH w:val="nil"/>
          <w:insideV w:val="nil"/>
        </w:tcBorders>
        <w:shd w:val="clear" w:color="auto" w:fill="FFFFFF" w:themeFill="background1"/>
      </w:tcPr>
    </w:tblStylePr>
    <w:tblStylePr w:type="lastCol">
      <w:tblPr/>
      <w:tcPr>
        <w:tcBorders>
          <w:top w:val="nil"/>
          <w:left w:val="single" w:sz="8" w:space="0" w:color="F28D2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top w:val="nil"/>
          <w:bottom w:val="nil"/>
          <w:insideH w:val="nil"/>
          <w:insideV w:val="nil"/>
        </w:tcBorders>
        <w:shd w:val="clear" w:color="auto" w:fill="FBE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tblBorders>
    </w:tblPr>
    <w:tblStylePr w:type="firstRow">
      <w:pPr>
        <w:spacing w:before="0" w:after="0" w:line="240" w:lineRule="auto"/>
      </w:pPr>
      <w:rPr>
        <w:b/>
        <w:bCs/>
        <w:color w:val="FFFFFF" w:themeColor="background1"/>
      </w:rPr>
      <w:tblPr/>
      <w:tcPr>
        <w:tc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shd w:val="clear" w:color="auto" w:fill="212120" w:themeFill="text1"/>
      </w:tcPr>
    </w:tblStylePr>
    <w:tblStylePr w:type="lastRow">
      <w:pPr>
        <w:spacing w:before="0" w:after="0" w:line="240" w:lineRule="auto"/>
      </w:pPr>
      <w:rPr>
        <w:b/>
        <w:bCs/>
      </w:rPr>
      <w:tblPr/>
      <w:tcPr>
        <w:tcBorders>
          <w:top w:val="double" w:sz="6"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tcPr>
    </w:tblStylePr>
    <w:tblStylePr w:type="firstCol">
      <w:rPr>
        <w:b/>
        <w:bCs/>
      </w:rPr>
    </w:tblStylePr>
    <w:tblStylePr w:type="lastCol">
      <w:rPr>
        <w:b/>
        <w:bCs/>
      </w:rPr>
    </w:tblStylePr>
    <w:tblStylePr w:type="band1Vert">
      <w:tblPr/>
      <w:tcPr>
        <w:shd w:val="clear" w:color="auto" w:fill="C8C8C7" w:themeFill="text1" w:themeFillTint="3F"/>
      </w:tcPr>
    </w:tblStylePr>
    <w:tblStylePr w:type="band1Horz">
      <w:tblPr/>
      <w:tcPr>
        <w:tcBorders>
          <w:insideH w:val="nil"/>
          <w:insideV w:val="nil"/>
        </w:tcBorders>
        <w:shd w:val="clear" w:color="auto" w:fill="C8C8C7"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tblBorders>
    </w:tblPr>
    <w:tblStylePr w:type="firstRow">
      <w:pPr>
        <w:spacing w:before="0" w:after="0" w:line="240" w:lineRule="auto"/>
      </w:pPr>
      <w:rPr>
        <w:b/>
        <w:bCs/>
        <w:color w:val="FFFFFF" w:themeColor="background1"/>
      </w:rPr>
      <w:tblPr/>
      <w:tcPr>
        <w:tc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shd w:val="clear" w:color="auto" w:fill="E73454" w:themeFill="accent1"/>
      </w:tcPr>
    </w:tblStylePr>
    <w:tblStylePr w:type="lastRow">
      <w:pPr>
        <w:spacing w:before="0" w:after="0" w:line="240" w:lineRule="auto"/>
      </w:pPr>
      <w:rPr>
        <w:b/>
        <w:bCs/>
      </w:rPr>
      <w:tblPr/>
      <w:tcPr>
        <w:tcBorders>
          <w:top w:val="double" w:sz="6"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CCD4" w:themeFill="accent1" w:themeFillTint="3F"/>
      </w:tcPr>
    </w:tblStylePr>
    <w:tblStylePr w:type="band1Horz">
      <w:tblPr/>
      <w:tcPr>
        <w:tcBorders>
          <w:insideH w:val="nil"/>
          <w:insideV w:val="nil"/>
        </w:tcBorders>
        <w:shd w:val="clear" w:color="auto" w:fill="F9CCD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tblBorders>
    </w:tblPr>
    <w:tblStylePr w:type="firstRow">
      <w:pPr>
        <w:spacing w:before="0" w:after="0" w:line="240" w:lineRule="auto"/>
      </w:pPr>
      <w:rPr>
        <w:b/>
        <w:bCs/>
        <w:color w:val="FFFFFF" w:themeColor="background1"/>
      </w:rPr>
      <w:tblPr/>
      <w:tcPr>
        <w:tc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shd w:val="clear" w:color="auto" w:fill="009DD5" w:themeFill="accent2"/>
      </w:tcPr>
    </w:tblStylePr>
    <w:tblStylePr w:type="lastRow">
      <w:pPr>
        <w:spacing w:before="0" w:after="0" w:line="240" w:lineRule="auto"/>
      </w:pPr>
      <w:rPr>
        <w:b/>
        <w:bCs/>
      </w:rPr>
      <w:tblPr/>
      <w:tcPr>
        <w:tcBorders>
          <w:top w:val="double" w:sz="6"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5EBFF" w:themeFill="accent2" w:themeFillTint="3F"/>
      </w:tcPr>
    </w:tblStylePr>
    <w:tblStylePr w:type="band1Horz">
      <w:tblPr/>
      <w:tcPr>
        <w:tcBorders>
          <w:insideH w:val="nil"/>
          <w:insideV w:val="nil"/>
        </w:tcBorders>
        <w:shd w:val="clear" w:color="auto" w:fill="B5EB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tblBorders>
    </w:tblPr>
    <w:tblStylePr w:type="firstRow">
      <w:pPr>
        <w:spacing w:before="0" w:after="0" w:line="240" w:lineRule="auto"/>
      </w:pPr>
      <w:rPr>
        <w:b/>
        <w:bCs/>
        <w:color w:val="FFFFFF" w:themeColor="background1"/>
      </w:rPr>
      <w:tblPr/>
      <w:tcPr>
        <w:tc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shd w:val="clear" w:color="auto" w:fill="F1EEE7" w:themeFill="accent3"/>
      </w:tcPr>
    </w:tblStylePr>
    <w:tblStylePr w:type="lastRow">
      <w:pPr>
        <w:spacing w:before="0" w:after="0" w:line="240" w:lineRule="auto"/>
      </w:pPr>
      <w:rPr>
        <w:b/>
        <w:bCs/>
      </w:rPr>
      <w:tblPr/>
      <w:tcPr>
        <w:tcBorders>
          <w:top w:val="double" w:sz="6"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AF8" w:themeFill="accent3" w:themeFillTint="3F"/>
      </w:tcPr>
    </w:tblStylePr>
    <w:tblStylePr w:type="band1Horz">
      <w:tblPr/>
      <w:tcPr>
        <w:tcBorders>
          <w:insideH w:val="nil"/>
          <w:insideV w:val="nil"/>
        </w:tcBorders>
        <w:shd w:val="clear" w:color="auto" w:fill="FBFA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tblBorders>
    </w:tblPr>
    <w:tblStylePr w:type="firstRow">
      <w:pPr>
        <w:spacing w:before="0" w:after="0" w:line="240" w:lineRule="auto"/>
      </w:pPr>
      <w:rPr>
        <w:b/>
        <w:bCs/>
        <w:color w:val="FFFFFF" w:themeColor="background1"/>
      </w:rPr>
      <w:tblPr/>
      <w:tcPr>
        <w:tc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shd w:val="clear" w:color="auto" w:fill="F28D2C" w:themeFill="accent4"/>
      </w:tcPr>
    </w:tblStylePr>
    <w:tblStylePr w:type="lastRow">
      <w:pPr>
        <w:spacing w:before="0" w:after="0" w:line="240" w:lineRule="auto"/>
      </w:pPr>
      <w:rPr>
        <w:b/>
        <w:bCs/>
      </w:rPr>
      <w:tblPr/>
      <w:tcPr>
        <w:tcBorders>
          <w:top w:val="double" w:sz="6"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E2CA" w:themeFill="accent4" w:themeFillTint="3F"/>
      </w:tcPr>
    </w:tblStylePr>
    <w:tblStylePr w:type="band1Horz">
      <w:tblPr/>
      <w:tcPr>
        <w:tcBorders>
          <w:insideH w:val="nil"/>
          <w:insideV w:val="nil"/>
        </w:tcBorders>
        <w:shd w:val="clear" w:color="auto" w:fill="FBE2C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212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2120" w:themeFill="text1"/>
      </w:tcPr>
    </w:tblStylePr>
    <w:tblStylePr w:type="lastCol">
      <w:rPr>
        <w:b/>
        <w:bCs/>
        <w:color w:val="FFFFFF" w:themeColor="background1"/>
      </w:rPr>
      <w:tblPr/>
      <w:tcPr>
        <w:tcBorders>
          <w:left w:val="nil"/>
          <w:right w:val="nil"/>
          <w:insideH w:val="nil"/>
          <w:insideV w:val="nil"/>
        </w:tcBorders>
        <w:shd w:val="clear" w:color="auto" w:fill="21212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345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3454" w:themeFill="accent1"/>
      </w:tcPr>
    </w:tblStylePr>
    <w:tblStylePr w:type="lastCol">
      <w:rPr>
        <w:b/>
        <w:bCs/>
        <w:color w:val="FFFFFF" w:themeColor="background1"/>
      </w:rPr>
      <w:tblPr/>
      <w:tcPr>
        <w:tcBorders>
          <w:left w:val="nil"/>
          <w:right w:val="nil"/>
          <w:insideH w:val="nil"/>
          <w:insideV w:val="nil"/>
        </w:tcBorders>
        <w:shd w:val="clear" w:color="auto" w:fill="E7345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DD5" w:themeFill="accent2"/>
      </w:tcPr>
    </w:tblStylePr>
    <w:tblStylePr w:type="lastCol">
      <w:rPr>
        <w:b/>
        <w:bCs/>
        <w:color w:val="FFFFFF" w:themeColor="background1"/>
      </w:rPr>
      <w:tblPr/>
      <w:tcPr>
        <w:tcBorders>
          <w:left w:val="nil"/>
          <w:right w:val="nil"/>
          <w:insideH w:val="nil"/>
          <w:insideV w:val="nil"/>
        </w:tcBorders>
        <w:shd w:val="clear" w:color="auto" w:fill="009DD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1EEE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1EEE7" w:themeFill="accent3"/>
      </w:tcPr>
    </w:tblStylePr>
    <w:tblStylePr w:type="lastCol">
      <w:rPr>
        <w:b/>
        <w:bCs/>
        <w:color w:val="FFFFFF" w:themeColor="background1"/>
      </w:rPr>
      <w:tblPr/>
      <w:tcPr>
        <w:tcBorders>
          <w:left w:val="nil"/>
          <w:right w:val="nil"/>
          <w:insideH w:val="nil"/>
          <w:insideV w:val="nil"/>
        </w:tcBorders>
        <w:shd w:val="clear" w:color="auto" w:fill="F1EEE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8D2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28D2C" w:themeFill="accent4"/>
      </w:tcPr>
    </w:tblStylePr>
    <w:tblStylePr w:type="lastCol">
      <w:rPr>
        <w:b/>
        <w:bCs/>
        <w:color w:val="FFFFFF" w:themeColor="background1"/>
      </w:rPr>
      <w:tblPr/>
      <w:tcPr>
        <w:tcBorders>
          <w:left w:val="nil"/>
          <w:right w:val="nil"/>
          <w:insideH w:val="nil"/>
          <w:insideV w:val="nil"/>
        </w:tcBorders>
        <w:shd w:val="clear" w:color="auto" w:fill="F28D2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pPr>
    <w:tblPr>
      <w:tblStyleRowBandSize w:val="1"/>
      <w:tblStyleColBandSize w:val="1"/>
      <w:tblBorders>
        <w:top w:val="single" w:sz="4" w:space="0" w:color="91918D" w:themeColor="text1" w:themeTint="80"/>
        <w:bottom w:val="single" w:sz="4" w:space="0" w:color="91918D" w:themeColor="text1" w:themeTint="80"/>
      </w:tblBorders>
    </w:tblPr>
    <w:tblStylePr w:type="firstRow">
      <w:rPr>
        <w:b/>
        <w:bCs/>
      </w:rPr>
      <w:tblPr/>
      <w:tcPr>
        <w:tcBorders>
          <w:bottom w:val="single" w:sz="4" w:space="0" w:color="91918D" w:themeColor="text1" w:themeTint="80"/>
        </w:tcBorders>
      </w:tcPr>
    </w:tblStylePr>
    <w:tblStylePr w:type="lastRow">
      <w:rPr>
        <w:b/>
        <w:bCs/>
      </w:rPr>
      <w:tblPr/>
      <w:tcPr>
        <w:tcBorders>
          <w:top w:val="single" w:sz="4" w:space="0" w:color="91918D" w:themeColor="text1" w:themeTint="80"/>
        </w:tcBorders>
      </w:tcPr>
    </w:tblStylePr>
    <w:tblStylePr w:type="firstCol">
      <w:rPr>
        <w:b/>
        <w:bCs/>
      </w:rPr>
    </w:tblStylePr>
    <w:tblStylePr w:type="lastCol">
      <w:rPr>
        <w:b/>
        <w:bCs/>
      </w:rPr>
    </w:tblStylePr>
    <w:tblStylePr w:type="band1Vert">
      <w:tblPr/>
      <w:tcPr>
        <w:tcBorders>
          <w:left w:val="single" w:sz="4" w:space="0" w:color="91918D" w:themeColor="text1" w:themeTint="80"/>
          <w:right w:val="single" w:sz="4" w:space="0" w:color="91918D" w:themeColor="text1" w:themeTint="80"/>
        </w:tcBorders>
      </w:tcPr>
    </w:tblStylePr>
    <w:tblStylePr w:type="band2Vert">
      <w:tblPr/>
      <w:tcPr>
        <w:tcBorders>
          <w:left w:val="single" w:sz="4" w:space="0" w:color="91918D" w:themeColor="text1" w:themeTint="80"/>
          <w:right w:val="single" w:sz="4" w:space="0" w:color="91918D" w:themeColor="text1" w:themeTint="80"/>
        </w:tcBorders>
      </w:tcPr>
    </w:tblStylePr>
    <w:tblStylePr w:type="band1Horz">
      <w:tblPr/>
      <w:tcPr>
        <w:tcBorders>
          <w:top w:val="single" w:sz="4" w:space="0" w:color="91918D" w:themeColor="text1" w:themeTint="80"/>
          <w:bottom w:val="single" w:sz="4" w:space="0" w:color="91918D" w:themeColor="text1" w:themeTint="80"/>
        </w:tcBorders>
      </w:tcPr>
    </w:tblStylePr>
  </w:style>
  <w:style w:type="table" w:styleId="PlainTable3">
    <w:name w:val="Plain Table 3"/>
    <w:basedOn w:val="TableNormal"/>
    <w:uiPriority w:val="42"/>
    <w:rsid w:val="00572222"/>
    <w:pPr>
      <w:spacing w:after="0"/>
    </w:pPr>
    <w:tblPr>
      <w:tblStyleRowBandSize w:val="1"/>
      <w:tblStyleColBandSize w:val="1"/>
    </w:tblPr>
    <w:tblStylePr w:type="firstRow">
      <w:rPr>
        <w:b/>
        <w:bCs/>
        <w:caps/>
      </w:rPr>
      <w:tblPr/>
      <w:tcPr>
        <w:tcBorders>
          <w:bottom w:val="single" w:sz="4" w:space="0" w:color="91918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1918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918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918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918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918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595957" w:themeColor="text1" w:themeTint="BF"/>
    </w:rPr>
  </w:style>
  <w:style w:type="character" w:customStyle="1" w:styleId="QuoteChar">
    <w:name w:val="Quote Char"/>
    <w:basedOn w:val="DefaultParagraphFont"/>
    <w:link w:val="Quote"/>
    <w:uiPriority w:val="29"/>
    <w:semiHidden/>
    <w:rsid w:val="00572222"/>
    <w:rPr>
      <w:i/>
      <w:iCs/>
      <w:color w:val="595957"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70706D"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70706D"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595957" w:themeColor="text1" w:themeTint="BF"/>
      <w:sz w:val="22"/>
    </w:rPr>
  </w:style>
  <w:style w:type="character" w:styleId="SubtleReference">
    <w:name w:val="Subtle Reference"/>
    <w:basedOn w:val="DefaultParagraphFont"/>
    <w:uiPriority w:val="31"/>
    <w:semiHidden/>
    <w:qFormat/>
    <w:rsid w:val="00572222"/>
    <w:rPr>
      <w:smallCaps/>
      <w:color w:val="70706D"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unhideWhenUsed/>
    <w:qFormat/>
    <w:rsid w:val="00572222"/>
    <w:pPr>
      <w:spacing w:before="240"/>
      <w:outlineLvl w:val="9"/>
    </w:pPr>
    <w:rPr>
      <w:b w:val="0"/>
      <w:bCs w:val="0"/>
      <w:color w:val="BD1633" w:themeColor="accent1" w:themeShade="BF"/>
      <w:sz w:val="32"/>
      <w:szCs w:val="32"/>
    </w:rPr>
  </w:style>
  <w:style w:type="paragraph" w:customStyle="1" w:styleId="Logo">
    <w:name w:val="Logo"/>
    <w:basedOn w:val="Normal"/>
    <w:link w:val="LogoChar"/>
    <w:uiPriority w:val="3"/>
    <w:qFormat/>
    <w:rsid w:val="00A62C23"/>
    <w:pPr>
      <w:spacing w:after="0" w:line="240" w:lineRule="auto"/>
    </w:pPr>
    <w:rPr>
      <w:rFonts w:asciiTheme="majorHAnsi" w:hAnsiTheme="majorHAnsi"/>
      <w:color w:val="4A412B" w:themeColor="accent3" w:themeShade="40"/>
      <w:spacing w:val="20"/>
      <w:sz w:val="26"/>
    </w:rPr>
  </w:style>
  <w:style w:type="character" w:styleId="UnresolvedMention">
    <w:name w:val="Unresolved Mention"/>
    <w:basedOn w:val="DefaultParagraphFont"/>
    <w:uiPriority w:val="99"/>
    <w:semiHidden/>
    <w:unhideWhenUsed/>
    <w:rsid w:val="004C287B"/>
    <w:rPr>
      <w:color w:val="605E5C"/>
      <w:shd w:val="clear" w:color="auto" w:fill="E1DFDD"/>
    </w:rPr>
  </w:style>
  <w:style w:type="character" w:customStyle="1" w:styleId="LogoChar">
    <w:name w:val="Logo Char"/>
    <w:basedOn w:val="DefaultParagraphFont"/>
    <w:link w:val="Logo"/>
    <w:uiPriority w:val="3"/>
    <w:rsid w:val="00A62C23"/>
    <w:rPr>
      <w:rFonts w:asciiTheme="majorHAnsi" w:hAnsiTheme="majorHAnsi"/>
      <w:color w:val="4A412B" w:themeColor="accent3" w:themeShade="40"/>
      <w:spacing w:val="20"/>
      <w:sz w:val="26"/>
    </w:rPr>
  </w:style>
  <w:style w:type="character" w:customStyle="1" w:styleId="apple-tab-span">
    <w:name w:val="apple-tab-span"/>
    <w:basedOn w:val="DefaultParagraphFont"/>
    <w:rsid w:val="00E00E86"/>
  </w:style>
  <w:style w:type="character" w:customStyle="1" w:styleId="element-identify">
    <w:name w:val="element-identify"/>
    <w:basedOn w:val="DefaultParagraphFont"/>
    <w:rsid w:val="00D33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891">
      <w:bodyDiv w:val="1"/>
      <w:marLeft w:val="0"/>
      <w:marRight w:val="0"/>
      <w:marTop w:val="0"/>
      <w:marBottom w:val="0"/>
      <w:divBdr>
        <w:top w:val="none" w:sz="0" w:space="0" w:color="auto"/>
        <w:left w:val="none" w:sz="0" w:space="0" w:color="auto"/>
        <w:bottom w:val="none" w:sz="0" w:space="0" w:color="auto"/>
        <w:right w:val="none" w:sz="0" w:space="0" w:color="auto"/>
      </w:divBdr>
      <w:divsChild>
        <w:div w:id="1265648221">
          <w:marLeft w:val="-100"/>
          <w:marRight w:val="0"/>
          <w:marTop w:val="0"/>
          <w:marBottom w:val="0"/>
          <w:divBdr>
            <w:top w:val="none" w:sz="0" w:space="0" w:color="auto"/>
            <w:left w:val="none" w:sz="0" w:space="0" w:color="auto"/>
            <w:bottom w:val="none" w:sz="0" w:space="0" w:color="auto"/>
            <w:right w:val="none" w:sz="0" w:space="0" w:color="auto"/>
          </w:divBdr>
        </w:div>
      </w:divsChild>
    </w:div>
    <w:div w:id="71902273">
      <w:bodyDiv w:val="1"/>
      <w:marLeft w:val="0"/>
      <w:marRight w:val="0"/>
      <w:marTop w:val="0"/>
      <w:marBottom w:val="0"/>
      <w:divBdr>
        <w:top w:val="none" w:sz="0" w:space="0" w:color="auto"/>
        <w:left w:val="none" w:sz="0" w:space="0" w:color="auto"/>
        <w:bottom w:val="none" w:sz="0" w:space="0" w:color="auto"/>
        <w:right w:val="none" w:sz="0" w:space="0" w:color="auto"/>
      </w:divBdr>
    </w:div>
    <w:div w:id="155651740">
      <w:bodyDiv w:val="1"/>
      <w:marLeft w:val="0"/>
      <w:marRight w:val="0"/>
      <w:marTop w:val="0"/>
      <w:marBottom w:val="0"/>
      <w:divBdr>
        <w:top w:val="none" w:sz="0" w:space="0" w:color="auto"/>
        <w:left w:val="none" w:sz="0" w:space="0" w:color="auto"/>
        <w:bottom w:val="none" w:sz="0" w:space="0" w:color="auto"/>
        <w:right w:val="none" w:sz="0" w:space="0" w:color="auto"/>
      </w:divBdr>
      <w:divsChild>
        <w:div w:id="76562190">
          <w:marLeft w:val="-100"/>
          <w:marRight w:val="0"/>
          <w:marTop w:val="0"/>
          <w:marBottom w:val="0"/>
          <w:divBdr>
            <w:top w:val="none" w:sz="0" w:space="0" w:color="auto"/>
            <w:left w:val="none" w:sz="0" w:space="0" w:color="auto"/>
            <w:bottom w:val="none" w:sz="0" w:space="0" w:color="auto"/>
            <w:right w:val="none" w:sz="0" w:space="0" w:color="auto"/>
          </w:divBdr>
        </w:div>
      </w:divsChild>
    </w:div>
    <w:div w:id="171843450">
      <w:bodyDiv w:val="1"/>
      <w:marLeft w:val="0"/>
      <w:marRight w:val="0"/>
      <w:marTop w:val="0"/>
      <w:marBottom w:val="0"/>
      <w:divBdr>
        <w:top w:val="none" w:sz="0" w:space="0" w:color="auto"/>
        <w:left w:val="none" w:sz="0" w:space="0" w:color="auto"/>
        <w:bottom w:val="none" w:sz="0" w:space="0" w:color="auto"/>
        <w:right w:val="none" w:sz="0" w:space="0" w:color="auto"/>
      </w:divBdr>
      <w:divsChild>
        <w:div w:id="1055154206">
          <w:marLeft w:val="-100"/>
          <w:marRight w:val="0"/>
          <w:marTop w:val="0"/>
          <w:marBottom w:val="0"/>
          <w:divBdr>
            <w:top w:val="none" w:sz="0" w:space="0" w:color="auto"/>
            <w:left w:val="none" w:sz="0" w:space="0" w:color="auto"/>
            <w:bottom w:val="none" w:sz="0" w:space="0" w:color="auto"/>
            <w:right w:val="none" w:sz="0" w:space="0" w:color="auto"/>
          </w:divBdr>
        </w:div>
      </w:divsChild>
    </w:div>
    <w:div w:id="174996553">
      <w:bodyDiv w:val="1"/>
      <w:marLeft w:val="0"/>
      <w:marRight w:val="0"/>
      <w:marTop w:val="0"/>
      <w:marBottom w:val="0"/>
      <w:divBdr>
        <w:top w:val="none" w:sz="0" w:space="0" w:color="auto"/>
        <w:left w:val="none" w:sz="0" w:space="0" w:color="auto"/>
        <w:bottom w:val="none" w:sz="0" w:space="0" w:color="auto"/>
        <w:right w:val="none" w:sz="0" w:space="0" w:color="auto"/>
      </w:divBdr>
    </w:div>
    <w:div w:id="198785818">
      <w:bodyDiv w:val="1"/>
      <w:marLeft w:val="0"/>
      <w:marRight w:val="0"/>
      <w:marTop w:val="0"/>
      <w:marBottom w:val="0"/>
      <w:divBdr>
        <w:top w:val="none" w:sz="0" w:space="0" w:color="auto"/>
        <w:left w:val="none" w:sz="0" w:space="0" w:color="auto"/>
        <w:bottom w:val="none" w:sz="0" w:space="0" w:color="auto"/>
        <w:right w:val="none" w:sz="0" w:space="0" w:color="auto"/>
      </w:divBdr>
    </w:div>
    <w:div w:id="212428779">
      <w:bodyDiv w:val="1"/>
      <w:marLeft w:val="0"/>
      <w:marRight w:val="0"/>
      <w:marTop w:val="0"/>
      <w:marBottom w:val="0"/>
      <w:divBdr>
        <w:top w:val="none" w:sz="0" w:space="0" w:color="auto"/>
        <w:left w:val="none" w:sz="0" w:space="0" w:color="auto"/>
        <w:bottom w:val="none" w:sz="0" w:space="0" w:color="auto"/>
        <w:right w:val="none" w:sz="0" w:space="0" w:color="auto"/>
      </w:divBdr>
      <w:divsChild>
        <w:div w:id="723018619">
          <w:marLeft w:val="-100"/>
          <w:marRight w:val="0"/>
          <w:marTop w:val="0"/>
          <w:marBottom w:val="0"/>
          <w:divBdr>
            <w:top w:val="none" w:sz="0" w:space="0" w:color="auto"/>
            <w:left w:val="none" w:sz="0" w:space="0" w:color="auto"/>
            <w:bottom w:val="none" w:sz="0" w:space="0" w:color="auto"/>
            <w:right w:val="none" w:sz="0" w:space="0" w:color="auto"/>
          </w:divBdr>
        </w:div>
      </w:divsChild>
    </w:div>
    <w:div w:id="213660732">
      <w:bodyDiv w:val="1"/>
      <w:marLeft w:val="0"/>
      <w:marRight w:val="0"/>
      <w:marTop w:val="0"/>
      <w:marBottom w:val="0"/>
      <w:divBdr>
        <w:top w:val="none" w:sz="0" w:space="0" w:color="auto"/>
        <w:left w:val="none" w:sz="0" w:space="0" w:color="auto"/>
        <w:bottom w:val="none" w:sz="0" w:space="0" w:color="auto"/>
        <w:right w:val="none" w:sz="0" w:space="0" w:color="auto"/>
      </w:divBdr>
      <w:divsChild>
        <w:div w:id="1903053232">
          <w:marLeft w:val="-100"/>
          <w:marRight w:val="0"/>
          <w:marTop w:val="0"/>
          <w:marBottom w:val="0"/>
          <w:divBdr>
            <w:top w:val="none" w:sz="0" w:space="0" w:color="auto"/>
            <w:left w:val="none" w:sz="0" w:space="0" w:color="auto"/>
            <w:bottom w:val="none" w:sz="0" w:space="0" w:color="auto"/>
            <w:right w:val="none" w:sz="0" w:space="0" w:color="auto"/>
          </w:divBdr>
        </w:div>
      </w:divsChild>
    </w:div>
    <w:div w:id="216013167">
      <w:bodyDiv w:val="1"/>
      <w:marLeft w:val="0"/>
      <w:marRight w:val="0"/>
      <w:marTop w:val="0"/>
      <w:marBottom w:val="0"/>
      <w:divBdr>
        <w:top w:val="none" w:sz="0" w:space="0" w:color="auto"/>
        <w:left w:val="none" w:sz="0" w:space="0" w:color="auto"/>
        <w:bottom w:val="none" w:sz="0" w:space="0" w:color="auto"/>
        <w:right w:val="none" w:sz="0" w:space="0" w:color="auto"/>
      </w:divBdr>
    </w:div>
    <w:div w:id="266238791">
      <w:bodyDiv w:val="1"/>
      <w:marLeft w:val="0"/>
      <w:marRight w:val="0"/>
      <w:marTop w:val="0"/>
      <w:marBottom w:val="0"/>
      <w:divBdr>
        <w:top w:val="none" w:sz="0" w:space="0" w:color="auto"/>
        <w:left w:val="none" w:sz="0" w:space="0" w:color="auto"/>
        <w:bottom w:val="none" w:sz="0" w:space="0" w:color="auto"/>
        <w:right w:val="none" w:sz="0" w:space="0" w:color="auto"/>
      </w:divBdr>
    </w:div>
    <w:div w:id="269899628">
      <w:bodyDiv w:val="1"/>
      <w:marLeft w:val="0"/>
      <w:marRight w:val="0"/>
      <w:marTop w:val="0"/>
      <w:marBottom w:val="0"/>
      <w:divBdr>
        <w:top w:val="none" w:sz="0" w:space="0" w:color="auto"/>
        <w:left w:val="none" w:sz="0" w:space="0" w:color="auto"/>
        <w:bottom w:val="none" w:sz="0" w:space="0" w:color="auto"/>
        <w:right w:val="none" w:sz="0" w:space="0" w:color="auto"/>
      </w:divBdr>
    </w:div>
    <w:div w:id="309678157">
      <w:bodyDiv w:val="1"/>
      <w:marLeft w:val="0"/>
      <w:marRight w:val="0"/>
      <w:marTop w:val="0"/>
      <w:marBottom w:val="0"/>
      <w:divBdr>
        <w:top w:val="none" w:sz="0" w:space="0" w:color="auto"/>
        <w:left w:val="none" w:sz="0" w:space="0" w:color="auto"/>
        <w:bottom w:val="none" w:sz="0" w:space="0" w:color="auto"/>
        <w:right w:val="none" w:sz="0" w:space="0" w:color="auto"/>
      </w:divBdr>
    </w:div>
    <w:div w:id="384375242">
      <w:bodyDiv w:val="1"/>
      <w:marLeft w:val="0"/>
      <w:marRight w:val="0"/>
      <w:marTop w:val="0"/>
      <w:marBottom w:val="0"/>
      <w:divBdr>
        <w:top w:val="none" w:sz="0" w:space="0" w:color="auto"/>
        <w:left w:val="none" w:sz="0" w:space="0" w:color="auto"/>
        <w:bottom w:val="none" w:sz="0" w:space="0" w:color="auto"/>
        <w:right w:val="none" w:sz="0" w:space="0" w:color="auto"/>
      </w:divBdr>
    </w:div>
    <w:div w:id="461465866">
      <w:bodyDiv w:val="1"/>
      <w:marLeft w:val="0"/>
      <w:marRight w:val="0"/>
      <w:marTop w:val="0"/>
      <w:marBottom w:val="0"/>
      <w:divBdr>
        <w:top w:val="none" w:sz="0" w:space="0" w:color="auto"/>
        <w:left w:val="none" w:sz="0" w:space="0" w:color="auto"/>
        <w:bottom w:val="none" w:sz="0" w:space="0" w:color="auto"/>
        <w:right w:val="none" w:sz="0" w:space="0" w:color="auto"/>
      </w:divBdr>
    </w:div>
    <w:div w:id="544028647">
      <w:bodyDiv w:val="1"/>
      <w:marLeft w:val="0"/>
      <w:marRight w:val="0"/>
      <w:marTop w:val="0"/>
      <w:marBottom w:val="0"/>
      <w:divBdr>
        <w:top w:val="none" w:sz="0" w:space="0" w:color="auto"/>
        <w:left w:val="none" w:sz="0" w:space="0" w:color="auto"/>
        <w:bottom w:val="none" w:sz="0" w:space="0" w:color="auto"/>
        <w:right w:val="none" w:sz="0" w:space="0" w:color="auto"/>
      </w:divBdr>
      <w:divsChild>
        <w:div w:id="465900396">
          <w:marLeft w:val="-100"/>
          <w:marRight w:val="0"/>
          <w:marTop w:val="0"/>
          <w:marBottom w:val="0"/>
          <w:divBdr>
            <w:top w:val="none" w:sz="0" w:space="0" w:color="auto"/>
            <w:left w:val="none" w:sz="0" w:space="0" w:color="auto"/>
            <w:bottom w:val="none" w:sz="0" w:space="0" w:color="auto"/>
            <w:right w:val="none" w:sz="0" w:space="0" w:color="auto"/>
          </w:divBdr>
        </w:div>
      </w:divsChild>
    </w:div>
    <w:div w:id="566499002">
      <w:bodyDiv w:val="1"/>
      <w:marLeft w:val="0"/>
      <w:marRight w:val="0"/>
      <w:marTop w:val="0"/>
      <w:marBottom w:val="0"/>
      <w:divBdr>
        <w:top w:val="none" w:sz="0" w:space="0" w:color="auto"/>
        <w:left w:val="none" w:sz="0" w:space="0" w:color="auto"/>
        <w:bottom w:val="none" w:sz="0" w:space="0" w:color="auto"/>
        <w:right w:val="none" w:sz="0" w:space="0" w:color="auto"/>
      </w:divBdr>
    </w:div>
    <w:div w:id="572275174">
      <w:bodyDiv w:val="1"/>
      <w:marLeft w:val="0"/>
      <w:marRight w:val="0"/>
      <w:marTop w:val="0"/>
      <w:marBottom w:val="0"/>
      <w:divBdr>
        <w:top w:val="none" w:sz="0" w:space="0" w:color="auto"/>
        <w:left w:val="none" w:sz="0" w:space="0" w:color="auto"/>
        <w:bottom w:val="none" w:sz="0" w:space="0" w:color="auto"/>
        <w:right w:val="none" w:sz="0" w:space="0" w:color="auto"/>
      </w:divBdr>
      <w:divsChild>
        <w:div w:id="772092058">
          <w:marLeft w:val="-100"/>
          <w:marRight w:val="0"/>
          <w:marTop w:val="0"/>
          <w:marBottom w:val="0"/>
          <w:divBdr>
            <w:top w:val="none" w:sz="0" w:space="0" w:color="auto"/>
            <w:left w:val="none" w:sz="0" w:space="0" w:color="auto"/>
            <w:bottom w:val="none" w:sz="0" w:space="0" w:color="auto"/>
            <w:right w:val="none" w:sz="0" w:space="0" w:color="auto"/>
          </w:divBdr>
        </w:div>
      </w:divsChild>
    </w:div>
    <w:div w:id="660501492">
      <w:bodyDiv w:val="1"/>
      <w:marLeft w:val="0"/>
      <w:marRight w:val="0"/>
      <w:marTop w:val="0"/>
      <w:marBottom w:val="0"/>
      <w:divBdr>
        <w:top w:val="none" w:sz="0" w:space="0" w:color="auto"/>
        <w:left w:val="none" w:sz="0" w:space="0" w:color="auto"/>
        <w:bottom w:val="none" w:sz="0" w:space="0" w:color="auto"/>
        <w:right w:val="none" w:sz="0" w:space="0" w:color="auto"/>
      </w:divBdr>
      <w:divsChild>
        <w:div w:id="330566514">
          <w:marLeft w:val="-100"/>
          <w:marRight w:val="0"/>
          <w:marTop w:val="0"/>
          <w:marBottom w:val="0"/>
          <w:divBdr>
            <w:top w:val="none" w:sz="0" w:space="0" w:color="auto"/>
            <w:left w:val="none" w:sz="0" w:space="0" w:color="auto"/>
            <w:bottom w:val="none" w:sz="0" w:space="0" w:color="auto"/>
            <w:right w:val="none" w:sz="0" w:space="0" w:color="auto"/>
          </w:divBdr>
        </w:div>
      </w:divsChild>
    </w:div>
    <w:div w:id="665984749">
      <w:bodyDiv w:val="1"/>
      <w:marLeft w:val="0"/>
      <w:marRight w:val="0"/>
      <w:marTop w:val="0"/>
      <w:marBottom w:val="0"/>
      <w:divBdr>
        <w:top w:val="none" w:sz="0" w:space="0" w:color="auto"/>
        <w:left w:val="none" w:sz="0" w:space="0" w:color="auto"/>
        <w:bottom w:val="none" w:sz="0" w:space="0" w:color="auto"/>
        <w:right w:val="none" w:sz="0" w:space="0" w:color="auto"/>
      </w:divBdr>
      <w:divsChild>
        <w:div w:id="910232818">
          <w:marLeft w:val="-100"/>
          <w:marRight w:val="0"/>
          <w:marTop w:val="0"/>
          <w:marBottom w:val="0"/>
          <w:divBdr>
            <w:top w:val="none" w:sz="0" w:space="0" w:color="auto"/>
            <w:left w:val="none" w:sz="0" w:space="0" w:color="auto"/>
            <w:bottom w:val="none" w:sz="0" w:space="0" w:color="auto"/>
            <w:right w:val="none" w:sz="0" w:space="0" w:color="auto"/>
          </w:divBdr>
        </w:div>
      </w:divsChild>
    </w:div>
    <w:div w:id="667364481">
      <w:bodyDiv w:val="1"/>
      <w:marLeft w:val="0"/>
      <w:marRight w:val="0"/>
      <w:marTop w:val="0"/>
      <w:marBottom w:val="0"/>
      <w:divBdr>
        <w:top w:val="none" w:sz="0" w:space="0" w:color="auto"/>
        <w:left w:val="none" w:sz="0" w:space="0" w:color="auto"/>
        <w:bottom w:val="none" w:sz="0" w:space="0" w:color="auto"/>
        <w:right w:val="none" w:sz="0" w:space="0" w:color="auto"/>
      </w:divBdr>
    </w:div>
    <w:div w:id="744650590">
      <w:bodyDiv w:val="1"/>
      <w:marLeft w:val="0"/>
      <w:marRight w:val="0"/>
      <w:marTop w:val="0"/>
      <w:marBottom w:val="0"/>
      <w:divBdr>
        <w:top w:val="none" w:sz="0" w:space="0" w:color="auto"/>
        <w:left w:val="none" w:sz="0" w:space="0" w:color="auto"/>
        <w:bottom w:val="none" w:sz="0" w:space="0" w:color="auto"/>
        <w:right w:val="none" w:sz="0" w:space="0" w:color="auto"/>
      </w:divBdr>
    </w:div>
    <w:div w:id="760493149">
      <w:bodyDiv w:val="1"/>
      <w:marLeft w:val="0"/>
      <w:marRight w:val="0"/>
      <w:marTop w:val="0"/>
      <w:marBottom w:val="0"/>
      <w:divBdr>
        <w:top w:val="none" w:sz="0" w:space="0" w:color="auto"/>
        <w:left w:val="none" w:sz="0" w:space="0" w:color="auto"/>
        <w:bottom w:val="none" w:sz="0" w:space="0" w:color="auto"/>
        <w:right w:val="none" w:sz="0" w:space="0" w:color="auto"/>
      </w:divBdr>
    </w:div>
    <w:div w:id="775291782">
      <w:bodyDiv w:val="1"/>
      <w:marLeft w:val="0"/>
      <w:marRight w:val="0"/>
      <w:marTop w:val="0"/>
      <w:marBottom w:val="0"/>
      <w:divBdr>
        <w:top w:val="none" w:sz="0" w:space="0" w:color="auto"/>
        <w:left w:val="none" w:sz="0" w:space="0" w:color="auto"/>
        <w:bottom w:val="none" w:sz="0" w:space="0" w:color="auto"/>
        <w:right w:val="none" w:sz="0" w:space="0" w:color="auto"/>
      </w:divBdr>
      <w:divsChild>
        <w:div w:id="1071657341">
          <w:marLeft w:val="-100"/>
          <w:marRight w:val="0"/>
          <w:marTop w:val="0"/>
          <w:marBottom w:val="0"/>
          <w:divBdr>
            <w:top w:val="none" w:sz="0" w:space="0" w:color="auto"/>
            <w:left w:val="none" w:sz="0" w:space="0" w:color="auto"/>
            <w:bottom w:val="none" w:sz="0" w:space="0" w:color="auto"/>
            <w:right w:val="none" w:sz="0" w:space="0" w:color="auto"/>
          </w:divBdr>
        </w:div>
      </w:divsChild>
    </w:div>
    <w:div w:id="856502397">
      <w:bodyDiv w:val="1"/>
      <w:marLeft w:val="0"/>
      <w:marRight w:val="0"/>
      <w:marTop w:val="0"/>
      <w:marBottom w:val="0"/>
      <w:divBdr>
        <w:top w:val="none" w:sz="0" w:space="0" w:color="auto"/>
        <w:left w:val="none" w:sz="0" w:space="0" w:color="auto"/>
        <w:bottom w:val="none" w:sz="0" w:space="0" w:color="auto"/>
        <w:right w:val="none" w:sz="0" w:space="0" w:color="auto"/>
      </w:divBdr>
    </w:div>
    <w:div w:id="1016031908">
      <w:bodyDiv w:val="1"/>
      <w:marLeft w:val="0"/>
      <w:marRight w:val="0"/>
      <w:marTop w:val="0"/>
      <w:marBottom w:val="0"/>
      <w:divBdr>
        <w:top w:val="none" w:sz="0" w:space="0" w:color="auto"/>
        <w:left w:val="none" w:sz="0" w:space="0" w:color="auto"/>
        <w:bottom w:val="none" w:sz="0" w:space="0" w:color="auto"/>
        <w:right w:val="none" w:sz="0" w:space="0" w:color="auto"/>
      </w:divBdr>
      <w:divsChild>
        <w:div w:id="1158501777">
          <w:marLeft w:val="-100"/>
          <w:marRight w:val="0"/>
          <w:marTop w:val="0"/>
          <w:marBottom w:val="0"/>
          <w:divBdr>
            <w:top w:val="none" w:sz="0" w:space="0" w:color="auto"/>
            <w:left w:val="none" w:sz="0" w:space="0" w:color="auto"/>
            <w:bottom w:val="none" w:sz="0" w:space="0" w:color="auto"/>
            <w:right w:val="none" w:sz="0" w:space="0" w:color="auto"/>
          </w:divBdr>
        </w:div>
      </w:divsChild>
    </w:div>
    <w:div w:id="1038968162">
      <w:bodyDiv w:val="1"/>
      <w:marLeft w:val="0"/>
      <w:marRight w:val="0"/>
      <w:marTop w:val="0"/>
      <w:marBottom w:val="0"/>
      <w:divBdr>
        <w:top w:val="none" w:sz="0" w:space="0" w:color="auto"/>
        <w:left w:val="none" w:sz="0" w:space="0" w:color="auto"/>
        <w:bottom w:val="none" w:sz="0" w:space="0" w:color="auto"/>
        <w:right w:val="none" w:sz="0" w:space="0" w:color="auto"/>
      </w:divBdr>
    </w:div>
    <w:div w:id="1134640024">
      <w:bodyDiv w:val="1"/>
      <w:marLeft w:val="0"/>
      <w:marRight w:val="0"/>
      <w:marTop w:val="0"/>
      <w:marBottom w:val="0"/>
      <w:divBdr>
        <w:top w:val="none" w:sz="0" w:space="0" w:color="auto"/>
        <w:left w:val="none" w:sz="0" w:space="0" w:color="auto"/>
        <w:bottom w:val="none" w:sz="0" w:space="0" w:color="auto"/>
        <w:right w:val="none" w:sz="0" w:space="0" w:color="auto"/>
      </w:divBdr>
    </w:div>
    <w:div w:id="1230072513">
      <w:bodyDiv w:val="1"/>
      <w:marLeft w:val="0"/>
      <w:marRight w:val="0"/>
      <w:marTop w:val="0"/>
      <w:marBottom w:val="0"/>
      <w:divBdr>
        <w:top w:val="none" w:sz="0" w:space="0" w:color="auto"/>
        <w:left w:val="none" w:sz="0" w:space="0" w:color="auto"/>
        <w:bottom w:val="none" w:sz="0" w:space="0" w:color="auto"/>
        <w:right w:val="none" w:sz="0" w:space="0" w:color="auto"/>
      </w:divBdr>
    </w:div>
    <w:div w:id="1352099378">
      <w:bodyDiv w:val="1"/>
      <w:marLeft w:val="0"/>
      <w:marRight w:val="0"/>
      <w:marTop w:val="0"/>
      <w:marBottom w:val="0"/>
      <w:divBdr>
        <w:top w:val="none" w:sz="0" w:space="0" w:color="auto"/>
        <w:left w:val="none" w:sz="0" w:space="0" w:color="auto"/>
        <w:bottom w:val="none" w:sz="0" w:space="0" w:color="auto"/>
        <w:right w:val="none" w:sz="0" w:space="0" w:color="auto"/>
      </w:divBdr>
    </w:div>
    <w:div w:id="1406107612">
      <w:bodyDiv w:val="1"/>
      <w:marLeft w:val="0"/>
      <w:marRight w:val="0"/>
      <w:marTop w:val="0"/>
      <w:marBottom w:val="0"/>
      <w:divBdr>
        <w:top w:val="none" w:sz="0" w:space="0" w:color="auto"/>
        <w:left w:val="none" w:sz="0" w:space="0" w:color="auto"/>
        <w:bottom w:val="none" w:sz="0" w:space="0" w:color="auto"/>
        <w:right w:val="none" w:sz="0" w:space="0" w:color="auto"/>
      </w:divBdr>
    </w:div>
    <w:div w:id="1416510483">
      <w:bodyDiv w:val="1"/>
      <w:marLeft w:val="0"/>
      <w:marRight w:val="0"/>
      <w:marTop w:val="0"/>
      <w:marBottom w:val="0"/>
      <w:divBdr>
        <w:top w:val="none" w:sz="0" w:space="0" w:color="auto"/>
        <w:left w:val="none" w:sz="0" w:space="0" w:color="auto"/>
        <w:bottom w:val="none" w:sz="0" w:space="0" w:color="auto"/>
        <w:right w:val="none" w:sz="0" w:space="0" w:color="auto"/>
      </w:divBdr>
    </w:div>
    <w:div w:id="1421557959">
      <w:bodyDiv w:val="1"/>
      <w:marLeft w:val="0"/>
      <w:marRight w:val="0"/>
      <w:marTop w:val="0"/>
      <w:marBottom w:val="0"/>
      <w:divBdr>
        <w:top w:val="none" w:sz="0" w:space="0" w:color="auto"/>
        <w:left w:val="none" w:sz="0" w:space="0" w:color="auto"/>
        <w:bottom w:val="none" w:sz="0" w:space="0" w:color="auto"/>
        <w:right w:val="none" w:sz="0" w:space="0" w:color="auto"/>
      </w:divBdr>
    </w:div>
    <w:div w:id="1480532805">
      <w:bodyDiv w:val="1"/>
      <w:marLeft w:val="0"/>
      <w:marRight w:val="0"/>
      <w:marTop w:val="0"/>
      <w:marBottom w:val="0"/>
      <w:divBdr>
        <w:top w:val="none" w:sz="0" w:space="0" w:color="auto"/>
        <w:left w:val="none" w:sz="0" w:space="0" w:color="auto"/>
        <w:bottom w:val="none" w:sz="0" w:space="0" w:color="auto"/>
        <w:right w:val="none" w:sz="0" w:space="0" w:color="auto"/>
      </w:divBdr>
    </w:div>
    <w:div w:id="1482581328">
      <w:bodyDiv w:val="1"/>
      <w:marLeft w:val="0"/>
      <w:marRight w:val="0"/>
      <w:marTop w:val="0"/>
      <w:marBottom w:val="0"/>
      <w:divBdr>
        <w:top w:val="none" w:sz="0" w:space="0" w:color="auto"/>
        <w:left w:val="none" w:sz="0" w:space="0" w:color="auto"/>
        <w:bottom w:val="none" w:sz="0" w:space="0" w:color="auto"/>
        <w:right w:val="none" w:sz="0" w:space="0" w:color="auto"/>
      </w:divBdr>
    </w:div>
    <w:div w:id="1525946286">
      <w:bodyDiv w:val="1"/>
      <w:marLeft w:val="0"/>
      <w:marRight w:val="0"/>
      <w:marTop w:val="0"/>
      <w:marBottom w:val="0"/>
      <w:divBdr>
        <w:top w:val="none" w:sz="0" w:space="0" w:color="auto"/>
        <w:left w:val="none" w:sz="0" w:space="0" w:color="auto"/>
        <w:bottom w:val="none" w:sz="0" w:space="0" w:color="auto"/>
        <w:right w:val="none" w:sz="0" w:space="0" w:color="auto"/>
      </w:divBdr>
    </w:div>
    <w:div w:id="1542589413">
      <w:bodyDiv w:val="1"/>
      <w:marLeft w:val="0"/>
      <w:marRight w:val="0"/>
      <w:marTop w:val="0"/>
      <w:marBottom w:val="0"/>
      <w:divBdr>
        <w:top w:val="none" w:sz="0" w:space="0" w:color="auto"/>
        <w:left w:val="none" w:sz="0" w:space="0" w:color="auto"/>
        <w:bottom w:val="none" w:sz="0" w:space="0" w:color="auto"/>
        <w:right w:val="none" w:sz="0" w:space="0" w:color="auto"/>
      </w:divBdr>
    </w:div>
    <w:div w:id="1594360000">
      <w:bodyDiv w:val="1"/>
      <w:marLeft w:val="0"/>
      <w:marRight w:val="0"/>
      <w:marTop w:val="0"/>
      <w:marBottom w:val="0"/>
      <w:divBdr>
        <w:top w:val="none" w:sz="0" w:space="0" w:color="auto"/>
        <w:left w:val="none" w:sz="0" w:space="0" w:color="auto"/>
        <w:bottom w:val="none" w:sz="0" w:space="0" w:color="auto"/>
        <w:right w:val="none" w:sz="0" w:space="0" w:color="auto"/>
      </w:divBdr>
    </w:div>
    <w:div w:id="1602058536">
      <w:bodyDiv w:val="1"/>
      <w:marLeft w:val="0"/>
      <w:marRight w:val="0"/>
      <w:marTop w:val="0"/>
      <w:marBottom w:val="0"/>
      <w:divBdr>
        <w:top w:val="none" w:sz="0" w:space="0" w:color="auto"/>
        <w:left w:val="none" w:sz="0" w:space="0" w:color="auto"/>
        <w:bottom w:val="none" w:sz="0" w:space="0" w:color="auto"/>
        <w:right w:val="none" w:sz="0" w:space="0" w:color="auto"/>
      </w:divBdr>
      <w:divsChild>
        <w:div w:id="379324746">
          <w:marLeft w:val="-100"/>
          <w:marRight w:val="0"/>
          <w:marTop w:val="0"/>
          <w:marBottom w:val="0"/>
          <w:divBdr>
            <w:top w:val="none" w:sz="0" w:space="0" w:color="auto"/>
            <w:left w:val="none" w:sz="0" w:space="0" w:color="auto"/>
            <w:bottom w:val="none" w:sz="0" w:space="0" w:color="auto"/>
            <w:right w:val="none" w:sz="0" w:space="0" w:color="auto"/>
          </w:divBdr>
        </w:div>
      </w:divsChild>
    </w:div>
    <w:div w:id="1633362490">
      <w:bodyDiv w:val="1"/>
      <w:marLeft w:val="0"/>
      <w:marRight w:val="0"/>
      <w:marTop w:val="0"/>
      <w:marBottom w:val="0"/>
      <w:divBdr>
        <w:top w:val="none" w:sz="0" w:space="0" w:color="auto"/>
        <w:left w:val="none" w:sz="0" w:space="0" w:color="auto"/>
        <w:bottom w:val="none" w:sz="0" w:space="0" w:color="auto"/>
        <w:right w:val="none" w:sz="0" w:space="0" w:color="auto"/>
      </w:divBdr>
    </w:div>
    <w:div w:id="1644194201">
      <w:bodyDiv w:val="1"/>
      <w:marLeft w:val="0"/>
      <w:marRight w:val="0"/>
      <w:marTop w:val="0"/>
      <w:marBottom w:val="0"/>
      <w:divBdr>
        <w:top w:val="none" w:sz="0" w:space="0" w:color="auto"/>
        <w:left w:val="none" w:sz="0" w:space="0" w:color="auto"/>
        <w:bottom w:val="none" w:sz="0" w:space="0" w:color="auto"/>
        <w:right w:val="none" w:sz="0" w:space="0" w:color="auto"/>
      </w:divBdr>
      <w:divsChild>
        <w:div w:id="17589514">
          <w:marLeft w:val="-100"/>
          <w:marRight w:val="0"/>
          <w:marTop w:val="0"/>
          <w:marBottom w:val="0"/>
          <w:divBdr>
            <w:top w:val="none" w:sz="0" w:space="0" w:color="auto"/>
            <w:left w:val="none" w:sz="0" w:space="0" w:color="auto"/>
            <w:bottom w:val="none" w:sz="0" w:space="0" w:color="auto"/>
            <w:right w:val="none" w:sz="0" w:space="0" w:color="auto"/>
          </w:divBdr>
        </w:div>
      </w:divsChild>
    </w:div>
    <w:div w:id="1758362739">
      <w:bodyDiv w:val="1"/>
      <w:marLeft w:val="0"/>
      <w:marRight w:val="0"/>
      <w:marTop w:val="0"/>
      <w:marBottom w:val="0"/>
      <w:divBdr>
        <w:top w:val="none" w:sz="0" w:space="0" w:color="auto"/>
        <w:left w:val="none" w:sz="0" w:space="0" w:color="auto"/>
        <w:bottom w:val="none" w:sz="0" w:space="0" w:color="auto"/>
        <w:right w:val="none" w:sz="0" w:space="0" w:color="auto"/>
      </w:divBdr>
    </w:div>
    <w:div w:id="1770809522">
      <w:bodyDiv w:val="1"/>
      <w:marLeft w:val="0"/>
      <w:marRight w:val="0"/>
      <w:marTop w:val="0"/>
      <w:marBottom w:val="0"/>
      <w:divBdr>
        <w:top w:val="none" w:sz="0" w:space="0" w:color="auto"/>
        <w:left w:val="none" w:sz="0" w:space="0" w:color="auto"/>
        <w:bottom w:val="none" w:sz="0" w:space="0" w:color="auto"/>
        <w:right w:val="none" w:sz="0" w:space="0" w:color="auto"/>
      </w:divBdr>
      <w:divsChild>
        <w:div w:id="469905874">
          <w:marLeft w:val="-100"/>
          <w:marRight w:val="0"/>
          <w:marTop w:val="0"/>
          <w:marBottom w:val="0"/>
          <w:divBdr>
            <w:top w:val="none" w:sz="0" w:space="0" w:color="auto"/>
            <w:left w:val="none" w:sz="0" w:space="0" w:color="auto"/>
            <w:bottom w:val="none" w:sz="0" w:space="0" w:color="auto"/>
            <w:right w:val="none" w:sz="0" w:space="0" w:color="auto"/>
          </w:divBdr>
        </w:div>
      </w:divsChild>
    </w:div>
    <w:div w:id="1780760972">
      <w:bodyDiv w:val="1"/>
      <w:marLeft w:val="0"/>
      <w:marRight w:val="0"/>
      <w:marTop w:val="0"/>
      <w:marBottom w:val="0"/>
      <w:divBdr>
        <w:top w:val="none" w:sz="0" w:space="0" w:color="auto"/>
        <w:left w:val="none" w:sz="0" w:space="0" w:color="auto"/>
        <w:bottom w:val="none" w:sz="0" w:space="0" w:color="auto"/>
        <w:right w:val="none" w:sz="0" w:space="0" w:color="auto"/>
      </w:divBdr>
      <w:divsChild>
        <w:div w:id="1257592714">
          <w:marLeft w:val="-100"/>
          <w:marRight w:val="0"/>
          <w:marTop w:val="0"/>
          <w:marBottom w:val="0"/>
          <w:divBdr>
            <w:top w:val="none" w:sz="0" w:space="0" w:color="auto"/>
            <w:left w:val="none" w:sz="0" w:space="0" w:color="auto"/>
            <w:bottom w:val="none" w:sz="0" w:space="0" w:color="auto"/>
            <w:right w:val="none" w:sz="0" w:space="0" w:color="auto"/>
          </w:divBdr>
        </w:div>
      </w:divsChild>
    </w:div>
    <w:div w:id="1792090996">
      <w:bodyDiv w:val="1"/>
      <w:marLeft w:val="0"/>
      <w:marRight w:val="0"/>
      <w:marTop w:val="0"/>
      <w:marBottom w:val="0"/>
      <w:divBdr>
        <w:top w:val="none" w:sz="0" w:space="0" w:color="auto"/>
        <w:left w:val="none" w:sz="0" w:space="0" w:color="auto"/>
        <w:bottom w:val="none" w:sz="0" w:space="0" w:color="auto"/>
        <w:right w:val="none" w:sz="0" w:space="0" w:color="auto"/>
      </w:divBdr>
    </w:div>
    <w:div w:id="1811169170">
      <w:bodyDiv w:val="1"/>
      <w:marLeft w:val="0"/>
      <w:marRight w:val="0"/>
      <w:marTop w:val="0"/>
      <w:marBottom w:val="0"/>
      <w:divBdr>
        <w:top w:val="none" w:sz="0" w:space="0" w:color="auto"/>
        <w:left w:val="none" w:sz="0" w:space="0" w:color="auto"/>
        <w:bottom w:val="none" w:sz="0" w:space="0" w:color="auto"/>
        <w:right w:val="none" w:sz="0" w:space="0" w:color="auto"/>
      </w:divBdr>
    </w:div>
    <w:div w:id="1864902503">
      <w:bodyDiv w:val="1"/>
      <w:marLeft w:val="0"/>
      <w:marRight w:val="0"/>
      <w:marTop w:val="0"/>
      <w:marBottom w:val="0"/>
      <w:divBdr>
        <w:top w:val="none" w:sz="0" w:space="0" w:color="auto"/>
        <w:left w:val="none" w:sz="0" w:space="0" w:color="auto"/>
        <w:bottom w:val="none" w:sz="0" w:space="0" w:color="auto"/>
        <w:right w:val="none" w:sz="0" w:space="0" w:color="auto"/>
      </w:divBdr>
    </w:div>
    <w:div w:id="1970700182">
      <w:bodyDiv w:val="1"/>
      <w:marLeft w:val="0"/>
      <w:marRight w:val="0"/>
      <w:marTop w:val="0"/>
      <w:marBottom w:val="0"/>
      <w:divBdr>
        <w:top w:val="none" w:sz="0" w:space="0" w:color="auto"/>
        <w:left w:val="none" w:sz="0" w:space="0" w:color="auto"/>
        <w:bottom w:val="none" w:sz="0" w:space="0" w:color="auto"/>
        <w:right w:val="none" w:sz="0" w:space="0" w:color="auto"/>
      </w:divBdr>
    </w:div>
    <w:div w:id="1971014455">
      <w:bodyDiv w:val="1"/>
      <w:marLeft w:val="0"/>
      <w:marRight w:val="0"/>
      <w:marTop w:val="0"/>
      <w:marBottom w:val="0"/>
      <w:divBdr>
        <w:top w:val="none" w:sz="0" w:space="0" w:color="auto"/>
        <w:left w:val="none" w:sz="0" w:space="0" w:color="auto"/>
        <w:bottom w:val="none" w:sz="0" w:space="0" w:color="auto"/>
        <w:right w:val="none" w:sz="0" w:space="0" w:color="auto"/>
      </w:divBdr>
      <w:divsChild>
        <w:div w:id="1935747898">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18073639@tuks.co.z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u18216740@tuks.co.za" TargetMode="External"/><Relationship Id="rId29" Type="http://schemas.openxmlformats.org/officeDocument/2006/relationships/image" Target="media/image13.png"/><Relationship Id="rId11" Type="http://schemas.openxmlformats.org/officeDocument/2006/relationships/hyperlink" Target="mailto:u18031880@tuks.co.z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19054743@tuks.co.z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u19232812@tuks.co.z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atome%20Mabits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001%20-%20final.dotx" TargetMode="External"/></Relationships>
</file>

<file path=word/theme/theme1.xml><?xml version="1.0" encoding="utf-8"?>
<a:theme xmlns:a="http://schemas.openxmlformats.org/drawingml/2006/main" name="Personal Letterhead">
  <a:themeElements>
    <a:clrScheme name="Financial Business Brochure">
      <a:dk1>
        <a:srgbClr val="212120"/>
      </a:dk1>
      <a:lt1>
        <a:sysClr val="window" lastClr="FFFFFF"/>
      </a:lt1>
      <a:dk2>
        <a:srgbClr val="000000"/>
      </a:dk2>
      <a:lt2>
        <a:srgbClr val="FFFFFF"/>
      </a:lt2>
      <a:accent1>
        <a:srgbClr val="E73454"/>
      </a:accent1>
      <a:accent2>
        <a:srgbClr val="009DD5"/>
      </a:accent2>
      <a:accent3>
        <a:srgbClr val="F1EEE7"/>
      </a:accent3>
      <a:accent4>
        <a:srgbClr val="F28D2C"/>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5CEE-B3A5-44EC-A6D5-AEC12085939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791EAF0-DFD1-4B0F-BB75-625E1C79394A}">
  <ds:schemaRefs>
    <ds:schemaRef ds:uri="http://schemas.microsoft.com/sharepoint/v3/contenttype/forms"/>
  </ds:schemaRefs>
</ds:datastoreItem>
</file>

<file path=customXml/itemProps3.xml><?xml version="1.0" encoding="utf-8"?>
<ds:datastoreItem xmlns:ds="http://schemas.openxmlformats.org/officeDocument/2006/customXml" ds:itemID="{B2C69905-FFE1-450B-8744-A29020599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55A81E-0B55-4F47-9731-5C3888FE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001 - final</Template>
  <TotalTime>0</TotalTime>
  <Pages>52</Pages>
  <Words>4448</Words>
  <Characters>25355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2021-10-16T12:50:00Z</dcterms:created>
  <dcterms:modified xsi:type="dcterms:W3CDTF">2021-10-18T04:10:00Z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